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7069" w14:textId="77777777" w:rsidR="00D009AD" w:rsidRDefault="00000000">
      <w:pPr>
        <w:jc w:val="center"/>
      </w:pPr>
      <w:r>
        <w:rPr>
          <w:rFonts w:hint="eastAsia"/>
          <w:noProof/>
        </w:rPr>
        <w:drawing>
          <wp:anchor distT="0" distB="0" distL="114300" distR="114300" simplePos="0" relativeHeight="251659264" behindDoc="0" locked="0" layoutInCell="1" allowOverlap="1" wp14:anchorId="0AEF5209" wp14:editId="1A2AD519">
            <wp:simplePos x="0" y="0"/>
            <wp:positionH relativeFrom="column">
              <wp:posOffset>-12700</wp:posOffset>
            </wp:positionH>
            <wp:positionV relativeFrom="paragraph">
              <wp:posOffset>-432435</wp:posOffset>
            </wp:positionV>
            <wp:extent cx="1701165" cy="755015"/>
            <wp:effectExtent l="0" t="0" r="13335" b="6985"/>
            <wp:wrapNone/>
            <wp:docPr id="1" name="图片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LOGO1"/>
                    <pic:cNvPicPr>
                      <a:picLocks noChangeAspect="1"/>
                    </pic:cNvPicPr>
                  </pic:nvPicPr>
                  <pic:blipFill>
                    <a:blip r:embed="rId8"/>
                    <a:stretch>
                      <a:fillRect/>
                    </a:stretch>
                  </pic:blipFill>
                  <pic:spPr>
                    <a:xfrm>
                      <a:off x="0" y="0"/>
                      <a:ext cx="1701165" cy="755015"/>
                    </a:xfrm>
                    <a:prstGeom prst="rect">
                      <a:avLst/>
                    </a:prstGeom>
                    <a:noFill/>
                    <a:ln>
                      <a:noFill/>
                    </a:ln>
                  </pic:spPr>
                </pic:pic>
              </a:graphicData>
            </a:graphic>
          </wp:anchor>
        </w:drawing>
      </w:r>
    </w:p>
    <w:p w14:paraId="20A56A07" w14:textId="77777777" w:rsidR="00D009AD" w:rsidRDefault="00D009AD">
      <w:pPr>
        <w:spacing w:line="480" w:lineRule="exact"/>
      </w:pPr>
    </w:p>
    <w:p w14:paraId="04E14804" w14:textId="77777777" w:rsidR="00D009AD" w:rsidRDefault="00000000">
      <w:pPr>
        <w:pStyle w:val="affff1"/>
        <w:widowControl w:val="0"/>
        <w:adjustRightInd/>
        <w:spacing w:line="700" w:lineRule="exact"/>
        <w:ind w:firstLineChars="0" w:firstLine="0"/>
        <w:jc w:val="center"/>
        <w:textAlignment w:val="auto"/>
        <w:rPr>
          <w:rFonts w:ascii="黑体" w:eastAsia="黑体" w:hAnsi="黑体"/>
          <w:b/>
          <w:spacing w:val="140"/>
          <w:sz w:val="52"/>
          <w:szCs w:val="52"/>
        </w:rPr>
      </w:pPr>
      <w:r>
        <w:rPr>
          <w:rFonts w:ascii="黑体" w:eastAsia="黑体" w:hAnsi="黑体" w:hint="eastAsia"/>
          <w:b/>
          <w:spacing w:val="-11"/>
          <w:sz w:val="52"/>
          <w:szCs w:val="52"/>
        </w:rPr>
        <w:t>XXXXXXXXXX分公司XXXXXXXXXXXXX系统</w:t>
      </w:r>
    </w:p>
    <w:p w14:paraId="51948124" w14:textId="77777777" w:rsidR="00D009AD" w:rsidRDefault="00D009AD">
      <w:pPr>
        <w:pStyle w:val="affff1"/>
        <w:widowControl w:val="0"/>
        <w:adjustRightInd/>
        <w:spacing w:line="700" w:lineRule="exact"/>
        <w:ind w:firstLineChars="0" w:firstLine="0"/>
        <w:jc w:val="center"/>
        <w:textAlignment w:val="auto"/>
        <w:rPr>
          <w:rFonts w:ascii="黑体" w:eastAsia="黑体" w:hAnsi="黑体"/>
          <w:b/>
          <w:spacing w:val="140"/>
          <w:sz w:val="52"/>
          <w:szCs w:val="52"/>
        </w:rPr>
      </w:pPr>
    </w:p>
    <w:p w14:paraId="492B2B0D" w14:textId="77777777" w:rsidR="00D009AD" w:rsidRDefault="00000000">
      <w:pPr>
        <w:jc w:val="center"/>
        <w:rPr>
          <w:rFonts w:ascii="黑体" w:eastAsia="黑体" w:hAnsi="黑体" w:cs="黑体"/>
          <w:b/>
          <w:bCs/>
          <w:sz w:val="72"/>
          <w:szCs w:val="72"/>
        </w:rPr>
      </w:pPr>
      <w:r>
        <w:rPr>
          <w:rFonts w:ascii="黑体" w:eastAsia="黑体" w:hAnsi="黑体" w:cs="黑体" w:hint="eastAsia"/>
          <w:b/>
          <w:bCs/>
          <w:sz w:val="72"/>
          <w:szCs w:val="72"/>
        </w:rPr>
        <w:t xml:space="preserve">可 行 性 </w:t>
      </w:r>
      <w:proofErr w:type="gramStart"/>
      <w:r>
        <w:rPr>
          <w:rFonts w:ascii="黑体" w:eastAsia="黑体" w:hAnsi="黑体" w:cs="黑体" w:hint="eastAsia"/>
          <w:b/>
          <w:bCs/>
          <w:sz w:val="72"/>
          <w:szCs w:val="72"/>
        </w:rPr>
        <w:t>研</w:t>
      </w:r>
      <w:proofErr w:type="gramEnd"/>
      <w:r>
        <w:rPr>
          <w:rFonts w:ascii="黑体" w:eastAsia="黑体" w:hAnsi="黑体" w:cs="黑体" w:hint="eastAsia"/>
          <w:b/>
          <w:bCs/>
          <w:sz w:val="72"/>
          <w:szCs w:val="72"/>
        </w:rPr>
        <w:t xml:space="preserve"> 究</w:t>
      </w:r>
    </w:p>
    <w:p w14:paraId="181F7DEC" w14:textId="77777777" w:rsidR="00D009AD" w:rsidRDefault="00D009AD">
      <w:pPr>
        <w:spacing w:line="480" w:lineRule="exact"/>
        <w:rPr>
          <w:sz w:val="28"/>
          <w:szCs w:val="28"/>
        </w:rPr>
      </w:pPr>
    </w:p>
    <w:p w14:paraId="0B2E854E" w14:textId="77777777" w:rsidR="00D009AD" w:rsidRDefault="00D009AD">
      <w:pPr>
        <w:spacing w:line="480" w:lineRule="exact"/>
        <w:rPr>
          <w:sz w:val="28"/>
          <w:szCs w:val="28"/>
        </w:rPr>
      </w:pPr>
    </w:p>
    <w:p w14:paraId="12BCA827" w14:textId="77777777" w:rsidR="00D009AD" w:rsidRDefault="00D009AD">
      <w:pPr>
        <w:spacing w:line="480" w:lineRule="exact"/>
        <w:rPr>
          <w:sz w:val="28"/>
          <w:szCs w:val="28"/>
        </w:rPr>
      </w:pPr>
    </w:p>
    <w:p w14:paraId="6A8B9717" w14:textId="77777777" w:rsidR="00D009AD" w:rsidRDefault="00D009AD">
      <w:pPr>
        <w:spacing w:line="480" w:lineRule="exact"/>
        <w:rPr>
          <w:sz w:val="28"/>
          <w:szCs w:val="28"/>
        </w:rPr>
      </w:pPr>
    </w:p>
    <w:p w14:paraId="08302CAB" w14:textId="77777777" w:rsidR="00D009AD" w:rsidRDefault="00D009AD">
      <w:pPr>
        <w:spacing w:line="480" w:lineRule="exact"/>
        <w:rPr>
          <w:sz w:val="28"/>
          <w:szCs w:val="28"/>
        </w:rPr>
      </w:pPr>
    </w:p>
    <w:p w14:paraId="3B2E5165" w14:textId="77777777" w:rsidR="00D009AD" w:rsidRDefault="00D009AD">
      <w:pPr>
        <w:spacing w:line="480" w:lineRule="exact"/>
        <w:rPr>
          <w:sz w:val="28"/>
          <w:szCs w:val="28"/>
        </w:rPr>
      </w:pPr>
    </w:p>
    <w:p w14:paraId="7AF56F26" w14:textId="77777777" w:rsidR="00D009AD" w:rsidRDefault="00D009AD">
      <w:pPr>
        <w:spacing w:line="480" w:lineRule="exact"/>
        <w:rPr>
          <w:sz w:val="28"/>
          <w:szCs w:val="28"/>
        </w:rPr>
      </w:pPr>
    </w:p>
    <w:p w14:paraId="34B5EE61" w14:textId="77777777" w:rsidR="00D009AD" w:rsidRDefault="00D009AD">
      <w:pPr>
        <w:spacing w:line="480" w:lineRule="exact"/>
        <w:rPr>
          <w:sz w:val="28"/>
          <w:szCs w:val="28"/>
        </w:rPr>
      </w:pPr>
    </w:p>
    <w:p w14:paraId="4286D688" w14:textId="77777777" w:rsidR="00D009AD" w:rsidRDefault="00D009AD">
      <w:pPr>
        <w:spacing w:line="480" w:lineRule="exact"/>
        <w:rPr>
          <w:sz w:val="28"/>
          <w:szCs w:val="28"/>
        </w:rPr>
      </w:pPr>
    </w:p>
    <w:p w14:paraId="49E0EA56" w14:textId="77777777" w:rsidR="00D009AD" w:rsidRDefault="00D009AD">
      <w:pPr>
        <w:spacing w:line="480" w:lineRule="exact"/>
        <w:rPr>
          <w:sz w:val="28"/>
          <w:szCs w:val="28"/>
        </w:rPr>
      </w:pPr>
    </w:p>
    <w:p w14:paraId="548AB14B" w14:textId="77777777" w:rsidR="00D009AD" w:rsidRDefault="00D009AD">
      <w:pPr>
        <w:spacing w:line="480" w:lineRule="exact"/>
        <w:rPr>
          <w:sz w:val="28"/>
          <w:szCs w:val="28"/>
        </w:rPr>
      </w:pPr>
    </w:p>
    <w:p w14:paraId="67C07218" w14:textId="77777777" w:rsidR="00D009AD" w:rsidRDefault="00D009AD">
      <w:pPr>
        <w:pStyle w:val="41"/>
        <w:spacing w:before="0" w:after="0" w:line="480" w:lineRule="exact"/>
        <w:ind w:left="0" w:firstLine="0"/>
      </w:pPr>
    </w:p>
    <w:p w14:paraId="5CE5F97B" w14:textId="77777777" w:rsidR="00D009AD" w:rsidRDefault="00D009AD"/>
    <w:p w14:paraId="7DA0B9B3" w14:textId="77777777" w:rsidR="00D009AD" w:rsidRDefault="00D009AD">
      <w:pPr>
        <w:pStyle w:val="41"/>
      </w:pPr>
    </w:p>
    <w:p w14:paraId="1A00F5F3" w14:textId="77777777" w:rsidR="00D009AD" w:rsidRDefault="00D009AD">
      <w:pPr>
        <w:spacing w:line="480" w:lineRule="exact"/>
        <w:rPr>
          <w:sz w:val="28"/>
          <w:szCs w:val="28"/>
        </w:rPr>
      </w:pPr>
    </w:p>
    <w:p w14:paraId="31E830BD" w14:textId="77777777" w:rsidR="00D009AD" w:rsidRDefault="00D009AD">
      <w:pPr>
        <w:pStyle w:val="41"/>
        <w:spacing w:before="0" w:after="0" w:line="200" w:lineRule="exact"/>
        <w:ind w:left="0" w:firstLine="0"/>
      </w:pPr>
    </w:p>
    <w:p w14:paraId="33A284BF" w14:textId="77777777" w:rsidR="00D009AD" w:rsidRDefault="00D009AD">
      <w:pPr>
        <w:spacing w:line="700" w:lineRule="exact"/>
      </w:pPr>
    </w:p>
    <w:p w14:paraId="7CCB752A" w14:textId="77777777" w:rsidR="00D009AD" w:rsidRDefault="00000000">
      <w:pPr>
        <w:spacing w:line="480" w:lineRule="exact"/>
        <w:jc w:val="center"/>
        <w:rPr>
          <w:rFonts w:ascii="黑体" w:eastAsia="黑体" w:hAnsi="黑体"/>
          <w:b/>
          <w:spacing w:val="48"/>
          <w:sz w:val="36"/>
          <w:szCs w:val="36"/>
        </w:rPr>
      </w:pPr>
      <w:r>
        <w:rPr>
          <w:rFonts w:ascii="黑体" w:eastAsia="黑体" w:hAnsi="黑体" w:hint="eastAsia"/>
          <w:b/>
          <w:spacing w:val="48"/>
          <w:sz w:val="36"/>
          <w:szCs w:val="36"/>
        </w:rPr>
        <w:t>XXVVVVVVVVVVVVVV限公司</w:t>
      </w:r>
    </w:p>
    <w:p w14:paraId="245ACE09" w14:textId="77777777" w:rsidR="00D009AD" w:rsidRDefault="00000000">
      <w:pPr>
        <w:spacing w:line="480" w:lineRule="exact"/>
        <w:jc w:val="center"/>
      </w:pPr>
      <w:r>
        <w:rPr>
          <w:rFonts w:eastAsia="黑体"/>
          <w:b/>
          <w:spacing w:val="140"/>
          <w:sz w:val="32"/>
          <w:szCs w:val="32"/>
        </w:rPr>
        <w:t>20</w:t>
      </w:r>
      <w:r>
        <w:rPr>
          <w:rFonts w:eastAsia="黑体" w:hint="eastAsia"/>
          <w:b/>
          <w:spacing w:val="140"/>
          <w:sz w:val="32"/>
          <w:szCs w:val="32"/>
        </w:rPr>
        <w:t>24</w:t>
      </w:r>
      <w:r>
        <w:rPr>
          <w:rFonts w:eastAsia="黑体"/>
          <w:b/>
          <w:spacing w:val="140"/>
          <w:sz w:val="32"/>
          <w:szCs w:val="32"/>
        </w:rPr>
        <w:t>年</w:t>
      </w:r>
      <w:r>
        <w:rPr>
          <w:rFonts w:eastAsia="黑体" w:hint="eastAsia"/>
          <w:b/>
          <w:spacing w:val="140"/>
          <w:sz w:val="32"/>
          <w:szCs w:val="32"/>
        </w:rPr>
        <w:t>11</w:t>
      </w:r>
      <w:r>
        <w:rPr>
          <w:rFonts w:eastAsia="黑体"/>
          <w:b/>
          <w:spacing w:val="140"/>
          <w:sz w:val="32"/>
          <w:szCs w:val="32"/>
        </w:rPr>
        <w:t>月</w:t>
      </w:r>
    </w:p>
    <w:p w14:paraId="4A9EF9D3" w14:textId="77777777" w:rsidR="00D009AD" w:rsidRDefault="00D009AD">
      <w:pPr>
        <w:spacing w:line="480" w:lineRule="exact"/>
      </w:pPr>
    </w:p>
    <w:p w14:paraId="4FE2E33A" w14:textId="77777777" w:rsidR="00D009AD" w:rsidRDefault="00000000">
      <w:pPr>
        <w:wordWrap w:val="0"/>
        <w:spacing w:line="560" w:lineRule="exact"/>
        <w:jc w:val="right"/>
        <w:rPr>
          <w:rFonts w:eastAsia="黑体"/>
          <w:b/>
          <w:sz w:val="32"/>
          <w:szCs w:val="32"/>
        </w:rPr>
        <w:sectPr w:rsidR="00D009AD">
          <w:headerReference w:type="even" r:id="rId9"/>
          <w:headerReference w:type="default" r:id="rId10"/>
          <w:footerReference w:type="even" r:id="rId11"/>
          <w:footerReference w:type="default" r:id="rId12"/>
          <w:headerReference w:type="first" r:id="rId13"/>
          <w:footerReference w:type="first" r:id="rId14"/>
          <w:pgSz w:w="11906" w:h="16838"/>
          <w:pgMar w:top="1758" w:right="1588" w:bottom="1588" w:left="1588" w:header="1361" w:footer="1361" w:gutter="0"/>
          <w:cols w:space="720"/>
          <w:docGrid w:type="linesAndChars" w:linePitch="312"/>
        </w:sectPr>
      </w:pPr>
      <w:r>
        <w:rPr>
          <w:rFonts w:ascii="黑体" w:eastAsia="黑体"/>
          <w:noProof/>
          <w:sz w:val="32"/>
          <w:szCs w:val="32"/>
        </w:rPr>
        <mc:AlternateContent>
          <mc:Choice Requires="wps">
            <w:drawing>
              <wp:anchor distT="0" distB="0" distL="114300" distR="114300" simplePos="0" relativeHeight="251661312" behindDoc="0" locked="0" layoutInCell="1" allowOverlap="1" wp14:anchorId="783DF1E7" wp14:editId="7B76123E">
                <wp:simplePos x="0" y="0"/>
                <wp:positionH relativeFrom="column">
                  <wp:posOffset>2706370</wp:posOffset>
                </wp:positionH>
                <wp:positionV relativeFrom="paragraph">
                  <wp:posOffset>368300</wp:posOffset>
                </wp:positionV>
                <wp:extent cx="2744470" cy="5715"/>
                <wp:effectExtent l="0" t="28575" r="17780" b="41910"/>
                <wp:wrapNone/>
                <wp:docPr id="3" name="直线 4"/>
                <wp:cNvGraphicFramePr/>
                <a:graphic xmlns:a="http://schemas.openxmlformats.org/drawingml/2006/main">
                  <a:graphicData uri="http://schemas.microsoft.com/office/word/2010/wordprocessingShape">
                    <wps:wsp>
                      <wps:cNvCnPr/>
                      <wps:spPr>
                        <a:xfrm>
                          <a:off x="0" y="0"/>
                          <a:ext cx="2744470" cy="5715"/>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F61EAD3" id="直线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13.1pt,29pt" to="429.2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" strokeweight="4.5pt">
                <v:stroke linestyle="thickThin"/>
              </v:line>
            </w:pict>
          </mc:Fallback>
        </mc:AlternateContent>
      </w:r>
      <w:r>
        <w:rPr>
          <w:rFonts w:ascii="黑体" w:eastAsia="黑体" w:hint="eastAsia"/>
          <w:sz w:val="32"/>
          <w:szCs w:val="32"/>
        </w:rPr>
        <w:t xml:space="preserve">                          </w:t>
      </w:r>
      <w:proofErr w:type="gramStart"/>
      <w:r>
        <w:rPr>
          <w:rFonts w:eastAsia="黑体"/>
          <w:b/>
          <w:sz w:val="32"/>
          <w:szCs w:val="32"/>
        </w:rPr>
        <w:t>库号</w:t>
      </w:r>
      <w:proofErr w:type="gramEnd"/>
      <w:r>
        <w:rPr>
          <w:rFonts w:eastAsia="黑体" w:hint="eastAsia"/>
          <w:b/>
          <w:sz w:val="32"/>
          <w:szCs w:val="32"/>
        </w:rPr>
        <w:t>: 11500904CDXX01OT001</w:t>
      </w:r>
    </w:p>
    <w:p w14:paraId="4E33FE2A" w14:textId="77777777" w:rsidR="00D009AD" w:rsidRDefault="00000000">
      <w:pPr>
        <w:wordWrap w:val="0"/>
        <w:spacing w:line="700" w:lineRule="exact"/>
        <w:jc w:val="right"/>
        <w:rPr>
          <w:sz w:val="32"/>
          <w:szCs w:val="32"/>
        </w:rPr>
      </w:pPr>
      <w:r>
        <w:rPr>
          <w:rFonts w:hint="eastAsia"/>
          <w:noProof/>
          <w:sz w:val="32"/>
          <w:szCs w:val="32"/>
        </w:rPr>
        <w:lastRenderedPageBreak/>
        <w:drawing>
          <wp:anchor distT="0" distB="0" distL="114300" distR="114300" simplePos="0" relativeHeight="251660288" behindDoc="0" locked="0" layoutInCell="1" allowOverlap="1" wp14:anchorId="7BA6C0F1" wp14:editId="4744D776">
            <wp:simplePos x="0" y="0"/>
            <wp:positionH relativeFrom="column">
              <wp:posOffset>-64770</wp:posOffset>
            </wp:positionH>
            <wp:positionV relativeFrom="paragraph">
              <wp:posOffset>-450215</wp:posOffset>
            </wp:positionV>
            <wp:extent cx="1701165" cy="755015"/>
            <wp:effectExtent l="0" t="0" r="13335" b="6985"/>
            <wp:wrapNone/>
            <wp:docPr id="2" name="图片 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LOGO1"/>
                    <pic:cNvPicPr>
                      <a:picLocks noChangeAspect="1"/>
                    </pic:cNvPicPr>
                  </pic:nvPicPr>
                  <pic:blipFill>
                    <a:blip r:embed="rId8"/>
                    <a:stretch>
                      <a:fillRect/>
                    </a:stretch>
                  </pic:blipFill>
                  <pic:spPr>
                    <a:xfrm>
                      <a:off x="0" y="0"/>
                      <a:ext cx="1701165" cy="755015"/>
                    </a:xfrm>
                    <a:prstGeom prst="rect">
                      <a:avLst/>
                    </a:prstGeom>
                    <a:noFill/>
                    <a:ln>
                      <a:noFill/>
                    </a:ln>
                  </pic:spPr>
                </pic:pic>
              </a:graphicData>
            </a:graphic>
          </wp:anchor>
        </w:drawing>
      </w:r>
      <w:r>
        <w:rPr>
          <w:rFonts w:eastAsia="黑体" w:hint="eastAsia"/>
          <w:b/>
          <w:sz w:val="32"/>
          <w:szCs w:val="32"/>
        </w:rPr>
        <w:t xml:space="preserve"> </w:t>
      </w:r>
    </w:p>
    <w:p w14:paraId="3BAA5FC9" w14:textId="77777777" w:rsidR="00D009AD" w:rsidRDefault="00000000">
      <w:pPr>
        <w:pStyle w:val="affff1"/>
        <w:widowControl w:val="0"/>
        <w:adjustRightInd/>
        <w:spacing w:line="700" w:lineRule="exact"/>
        <w:ind w:firstLineChars="0" w:firstLine="0"/>
        <w:jc w:val="center"/>
        <w:textAlignment w:val="auto"/>
        <w:rPr>
          <w:rFonts w:ascii="黑体" w:eastAsia="黑体" w:hAnsi="黑体"/>
          <w:b/>
          <w:spacing w:val="140"/>
          <w:sz w:val="44"/>
          <w:szCs w:val="44"/>
        </w:rPr>
      </w:pPr>
      <w:r>
        <w:rPr>
          <w:rFonts w:ascii="黑体" w:eastAsia="黑体" w:hAnsi="黑体" w:hint="eastAsia"/>
          <w:b/>
          <w:spacing w:val="-11"/>
          <w:sz w:val="44"/>
          <w:szCs w:val="44"/>
        </w:rPr>
        <w:t>XXXXXXXXXX分公XXXXXXXXXXXXXX能系统</w:t>
      </w:r>
    </w:p>
    <w:p w14:paraId="12296349" w14:textId="77777777" w:rsidR="00D009AD" w:rsidRDefault="00D009AD">
      <w:pPr>
        <w:pStyle w:val="affff1"/>
        <w:widowControl w:val="0"/>
        <w:adjustRightInd/>
        <w:spacing w:line="480" w:lineRule="exact"/>
        <w:ind w:firstLineChars="0" w:firstLine="0"/>
        <w:jc w:val="center"/>
        <w:textAlignment w:val="auto"/>
        <w:rPr>
          <w:rFonts w:ascii="黑体" w:eastAsia="黑体" w:hAnsi="黑体"/>
          <w:b/>
          <w:spacing w:val="140"/>
          <w:sz w:val="44"/>
          <w:szCs w:val="44"/>
        </w:rPr>
      </w:pPr>
    </w:p>
    <w:p w14:paraId="58D2A303" w14:textId="77777777" w:rsidR="00D009AD" w:rsidRDefault="00000000">
      <w:pPr>
        <w:jc w:val="center"/>
        <w:rPr>
          <w:rFonts w:ascii="黑体" w:eastAsia="黑体" w:hAnsi="黑体" w:cs="黑体"/>
          <w:b/>
          <w:bCs/>
          <w:sz w:val="52"/>
          <w:szCs w:val="52"/>
        </w:rPr>
      </w:pPr>
      <w:r>
        <w:rPr>
          <w:rFonts w:ascii="黑体" w:eastAsia="黑体" w:hAnsi="黑体" w:cs="黑体" w:hint="eastAsia"/>
          <w:b/>
          <w:bCs/>
          <w:sz w:val="52"/>
          <w:szCs w:val="52"/>
        </w:rPr>
        <w:t xml:space="preserve">可 行 性 </w:t>
      </w:r>
      <w:proofErr w:type="gramStart"/>
      <w:r>
        <w:rPr>
          <w:rFonts w:ascii="黑体" w:eastAsia="黑体" w:hAnsi="黑体" w:cs="黑体" w:hint="eastAsia"/>
          <w:b/>
          <w:bCs/>
          <w:sz w:val="52"/>
          <w:szCs w:val="52"/>
        </w:rPr>
        <w:t>研</w:t>
      </w:r>
      <w:proofErr w:type="gramEnd"/>
      <w:r>
        <w:rPr>
          <w:rFonts w:ascii="黑体" w:eastAsia="黑体" w:hAnsi="黑体" w:cs="黑体" w:hint="eastAsia"/>
          <w:b/>
          <w:bCs/>
          <w:sz w:val="52"/>
          <w:szCs w:val="52"/>
        </w:rPr>
        <w:t xml:space="preserve"> 究</w:t>
      </w:r>
    </w:p>
    <w:p w14:paraId="23C48C79" w14:textId="77777777" w:rsidR="00D009AD" w:rsidRDefault="00D009AD">
      <w:pPr>
        <w:spacing w:line="480" w:lineRule="exact"/>
        <w:rPr>
          <w:sz w:val="28"/>
          <w:szCs w:val="28"/>
        </w:rPr>
      </w:pPr>
    </w:p>
    <w:p w14:paraId="464DC464" w14:textId="77777777" w:rsidR="00D009AD" w:rsidRDefault="00D009AD">
      <w:pPr>
        <w:widowControl/>
        <w:spacing w:line="480" w:lineRule="exact"/>
        <w:jc w:val="left"/>
      </w:pPr>
    </w:p>
    <w:p w14:paraId="30740047" w14:textId="77777777" w:rsidR="00D009AD" w:rsidRDefault="00D009AD">
      <w:pPr>
        <w:widowControl/>
        <w:spacing w:line="480" w:lineRule="exact"/>
        <w:jc w:val="left"/>
      </w:pPr>
    </w:p>
    <w:p w14:paraId="6D3B765D" w14:textId="77777777" w:rsidR="00D009AD" w:rsidRDefault="00D009AD">
      <w:pPr>
        <w:widowControl/>
        <w:jc w:val="left"/>
      </w:pPr>
    </w:p>
    <w:p w14:paraId="1D38AE12" w14:textId="77777777" w:rsidR="00D009AD" w:rsidRDefault="00000000">
      <w:pPr>
        <w:tabs>
          <w:tab w:val="left" w:pos="4500"/>
          <w:tab w:val="left" w:pos="5040"/>
        </w:tabs>
        <w:spacing w:line="480" w:lineRule="exact"/>
        <w:jc w:val="center"/>
        <w:rPr>
          <w:rFonts w:ascii="宋体" w:hAnsi="宋体"/>
          <w:color w:val="000000"/>
          <w:sz w:val="32"/>
        </w:rPr>
      </w:pPr>
      <w:r>
        <w:rPr>
          <w:rFonts w:ascii="宋体" w:hAnsi="宋体" w:hint="eastAsia"/>
          <w:color w:val="000000"/>
          <w:spacing w:val="40"/>
          <w:sz w:val="32"/>
          <w:szCs w:val="32"/>
        </w:rPr>
        <w:t>公司主管领导</w:t>
      </w:r>
      <w:r>
        <w:rPr>
          <w:rFonts w:ascii="宋体" w:hAnsi="宋体" w:hint="eastAsia"/>
          <w:color w:val="000000"/>
          <w:sz w:val="32"/>
        </w:rPr>
        <w:t>：S    F</w:t>
      </w:r>
    </w:p>
    <w:p w14:paraId="227AABC0" w14:textId="77777777" w:rsidR="00D009AD" w:rsidRDefault="00D009AD">
      <w:pPr>
        <w:pStyle w:val="41"/>
        <w:spacing w:before="0" w:after="0" w:line="480" w:lineRule="exact"/>
        <w:rPr>
          <w:rFonts w:ascii="宋体" w:hAnsi="宋体"/>
          <w:color w:val="000000"/>
          <w:sz w:val="32"/>
        </w:rPr>
      </w:pPr>
    </w:p>
    <w:p w14:paraId="571BBBF7" w14:textId="77777777" w:rsidR="00D009AD" w:rsidRDefault="00D009AD">
      <w:pPr>
        <w:spacing w:line="480" w:lineRule="exact"/>
      </w:pPr>
    </w:p>
    <w:p w14:paraId="5E06DD0D" w14:textId="77777777" w:rsidR="00D009AD" w:rsidRDefault="00000000">
      <w:pPr>
        <w:tabs>
          <w:tab w:val="left" w:pos="4500"/>
          <w:tab w:val="left" w:pos="5040"/>
        </w:tabs>
        <w:spacing w:line="480" w:lineRule="exact"/>
        <w:jc w:val="center"/>
        <w:rPr>
          <w:rFonts w:ascii="宋体" w:hAnsi="宋体"/>
          <w:color w:val="000000"/>
          <w:sz w:val="32"/>
        </w:rPr>
      </w:pPr>
      <w:r>
        <w:rPr>
          <w:rFonts w:ascii="宋体" w:hAnsi="宋体" w:hint="eastAsia"/>
          <w:color w:val="000000"/>
          <w:spacing w:val="72"/>
          <w:sz w:val="32"/>
          <w:szCs w:val="32"/>
        </w:rPr>
        <w:t>副总工程师</w:t>
      </w:r>
      <w:r>
        <w:rPr>
          <w:rFonts w:ascii="宋体" w:hAnsi="宋体" w:hint="eastAsia"/>
          <w:color w:val="000000"/>
          <w:sz w:val="32"/>
        </w:rPr>
        <w:t>：A F G</w:t>
      </w:r>
    </w:p>
    <w:p w14:paraId="485B3242" w14:textId="77777777" w:rsidR="00D009AD" w:rsidRDefault="00D009AD">
      <w:pPr>
        <w:tabs>
          <w:tab w:val="left" w:pos="4860"/>
          <w:tab w:val="left" w:pos="5040"/>
          <w:tab w:val="left" w:pos="5220"/>
        </w:tabs>
        <w:spacing w:line="480" w:lineRule="exact"/>
        <w:ind w:firstLineChars="750" w:firstLine="2520"/>
        <w:jc w:val="center"/>
        <w:rPr>
          <w:rFonts w:ascii="宋体" w:hAnsi="宋体"/>
          <w:color w:val="000000"/>
          <w:spacing w:val="8"/>
          <w:sz w:val="32"/>
          <w:szCs w:val="32"/>
        </w:rPr>
      </w:pPr>
    </w:p>
    <w:p w14:paraId="6DA3F573" w14:textId="77777777" w:rsidR="00D009AD" w:rsidRDefault="00D009AD">
      <w:pPr>
        <w:pStyle w:val="41"/>
        <w:spacing w:before="0" w:after="0" w:line="480" w:lineRule="exact"/>
      </w:pPr>
    </w:p>
    <w:p w14:paraId="460C370F" w14:textId="77777777" w:rsidR="00D009AD" w:rsidRDefault="00000000">
      <w:pPr>
        <w:tabs>
          <w:tab w:val="left" w:pos="4860"/>
          <w:tab w:val="left" w:pos="5040"/>
          <w:tab w:val="left" w:pos="5220"/>
        </w:tabs>
        <w:spacing w:line="480" w:lineRule="exact"/>
        <w:jc w:val="center"/>
        <w:rPr>
          <w:rFonts w:ascii="宋体" w:hAnsi="宋体"/>
          <w:color w:val="000000"/>
          <w:sz w:val="32"/>
        </w:rPr>
      </w:pPr>
      <w:r>
        <w:rPr>
          <w:rFonts w:ascii="宋体" w:hAnsi="宋体" w:hint="eastAsia"/>
          <w:color w:val="000000"/>
          <w:spacing w:val="136"/>
          <w:sz w:val="32"/>
          <w:szCs w:val="32"/>
        </w:rPr>
        <w:t>总设计师</w:t>
      </w:r>
      <w:r>
        <w:rPr>
          <w:rFonts w:ascii="宋体" w:hAnsi="宋体" w:hint="eastAsia"/>
          <w:color w:val="000000"/>
          <w:sz w:val="32"/>
        </w:rPr>
        <w:t>：R TY</w:t>
      </w:r>
    </w:p>
    <w:p w14:paraId="5DA92512" w14:textId="77777777" w:rsidR="00D009AD" w:rsidRDefault="00D009AD">
      <w:pPr>
        <w:spacing w:line="480" w:lineRule="exact"/>
        <w:rPr>
          <w:sz w:val="28"/>
          <w:szCs w:val="28"/>
        </w:rPr>
      </w:pPr>
    </w:p>
    <w:p w14:paraId="3D000F96" w14:textId="77777777" w:rsidR="00D009AD" w:rsidRDefault="00D009AD">
      <w:pPr>
        <w:tabs>
          <w:tab w:val="left" w:pos="1890"/>
        </w:tabs>
        <w:spacing w:line="480" w:lineRule="exact"/>
        <w:rPr>
          <w:rFonts w:ascii="宋体" w:hAnsi="宋体"/>
          <w:bCs/>
          <w:sz w:val="32"/>
          <w:szCs w:val="32"/>
        </w:rPr>
      </w:pPr>
    </w:p>
    <w:p w14:paraId="4662C47C" w14:textId="77777777" w:rsidR="00D009AD" w:rsidRDefault="00D009AD">
      <w:pPr>
        <w:spacing w:line="480" w:lineRule="exact"/>
        <w:rPr>
          <w:rFonts w:ascii="宋体" w:hAnsi="宋体"/>
          <w:sz w:val="28"/>
          <w:szCs w:val="28"/>
        </w:rPr>
      </w:pPr>
    </w:p>
    <w:p w14:paraId="56189E77" w14:textId="77777777" w:rsidR="00D009AD" w:rsidRDefault="00D009AD">
      <w:pPr>
        <w:widowControl/>
        <w:spacing w:line="480" w:lineRule="exact"/>
        <w:jc w:val="left"/>
      </w:pPr>
    </w:p>
    <w:p w14:paraId="098417C5" w14:textId="77777777" w:rsidR="00D009AD" w:rsidRDefault="00D009AD">
      <w:pPr>
        <w:pStyle w:val="41"/>
        <w:spacing w:before="0" w:after="0" w:line="480" w:lineRule="exact"/>
        <w:ind w:left="0" w:firstLine="0"/>
      </w:pPr>
    </w:p>
    <w:p w14:paraId="2B90A08F" w14:textId="77777777" w:rsidR="00D009AD" w:rsidRDefault="00D009AD">
      <w:pPr>
        <w:spacing w:line="480" w:lineRule="exact"/>
        <w:rPr>
          <w:rFonts w:ascii="宋体" w:hAnsi="宋体"/>
          <w:sz w:val="28"/>
          <w:szCs w:val="28"/>
        </w:rPr>
      </w:pPr>
    </w:p>
    <w:p w14:paraId="666C4612" w14:textId="77777777" w:rsidR="00D009AD" w:rsidRDefault="00D009AD">
      <w:pPr>
        <w:pStyle w:val="41"/>
      </w:pPr>
    </w:p>
    <w:p w14:paraId="62C8FC40" w14:textId="77777777" w:rsidR="00D009AD" w:rsidRDefault="00D009AD">
      <w:pPr>
        <w:pStyle w:val="41"/>
        <w:spacing w:before="0" w:after="0" w:line="700" w:lineRule="exact"/>
        <w:ind w:left="0" w:firstLine="0"/>
      </w:pPr>
    </w:p>
    <w:p w14:paraId="538209AD" w14:textId="77777777" w:rsidR="00D009AD" w:rsidRDefault="00000000">
      <w:pPr>
        <w:spacing w:line="480" w:lineRule="exact"/>
        <w:jc w:val="center"/>
        <w:rPr>
          <w:rFonts w:ascii="黑体" w:eastAsia="黑体" w:hAnsi="黑体"/>
          <w:b/>
          <w:spacing w:val="48"/>
          <w:sz w:val="36"/>
          <w:szCs w:val="36"/>
        </w:rPr>
      </w:pPr>
      <w:r>
        <w:rPr>
          <w:rFonts w:ascii="黑体" w:eastAsia="黑体" w:hAnsi="黑体" w:hint="eastAsia"/>
          <w:b/>
          <w:spacing w:val="48"/>
          <w:sz w:val="36"/>
          <w:szCs w:val="36"/>
        </w:rPr>
        <w:t>XX集VVVVVVVVVVVV限公司</w:t>
      </w:r>
    </w:p>
    <w:p w14:paraId="3EBA174D" w14:textId="77777777" w:rsidR="00D009AD" w:rsidRDefault="00000000">
      <w:pPr>
        <w:spacing w:line="480" w:lineRule="exact"/>
        <w:jc w:val="center"/>
        <w:rPr>
          <w:rFonts w:eastAsia="黑体"/>
          <w:b/>
          <w:spacing w:val="140"/>
          <w:sz w:val="32"/>
          <w:szCs w:val="32"/>
        </w:rPr>
      </w:pPr>
      <w:r>
        <w:rPr>
          <w:rFonts w:eastAsia="黑体" w:hint="eastAsia"/>
          <w:b/>
          <w:spacing w:val="140"/>
          <w:sz w:val="32"/>
          <w:szCs w:val="32"/>
        </w:rPr>
        <w:t>2024</w:t>
      </w:r>
      <w:r>
        <w:rPr>
          <w:rFonts w:eastAsia="黑体" w:hint="eastAsia"/>
          <w:b/>
          <w:spacing w:val="140"/>
          <w:sz w:val="32"/>
          <w:szCs w:val="32"/>
        </w:rPr>
        <w:t>年</w:t>
      </w:r>
      <w:r>
        <w:rPr>
          <w:rFonts w:eastAsia="黑体" w:hint="eastAsia"/>
          <w:b/>
          <w:spacing w:val="140"/>
          <w:sz w:val="32"/>
          <w:szCs w:val="32"/>
        </w:rPr>
        <w:t>11</w:t>
      </w:r>
      <w:r>
        <w:rPr>
          <w:rFonts w:eastAsia="黑体" w:hint="eastAsia"/>
          <w:b/>
          <w:spacing w:val="140"/>
          <w:sz w:val="32"/>
          <w:szCs w:val="32"/>
        </w:rPr>
        <w:t>月</w:t>
      </w:r>
    </w:p>
    <w:p w14:paraId="041CBC91" w14:textId="77777777" w:rsidR="00D009AD" w:rsidRDefault="00D009AD">
      <w:pPr>
        <w:spacing w:line="480" w:lineRule="exact"/>
        <w:jc w:val="center"/>
        <w:sectPr w:rsidR="00D009AD">
          <w:headerReference w:type="default" r:id="rId15"/>
          <w:footerReference w:type="default" r:id="rId16"/>
          <w:pgSz w:w="11906" w:h="16838"/>
          <w:pgMar w:top="1758" w:right="1588" w:bottom="1588" w:left="1588" w:header="1361" w:footer="1361" w:gutter="0"/>
          <w:cols w:space="720"/>
          <w:docGrid w:type="linesAndChars" w:linePitch="312"/>
        </w:sectPr>
      </w:pPr>
    </w:p>
    <w:p w14:paraId="5D7AC71D" w14:textId="77777777" w:rsidR="00D009AD" w:rsidRDefault="00D009AD">
      <w:pPr>
        <w:spacing w:line="480" w:lineRule="exact"/>
        <w:jc w:val="center"/>
        <w:rPr>
          <w:rFonts w:ascii="黑体" w:eastAsia="黑体" w:hAnsi="宋体"/>
          <w:spacing w:val="30"/>
          <w:sz w:val="32"/>
        </w:rPr>
      </w:pPr>
      <w:bookmarkStart w:id="0" w:name="_Toc498509209"/>
      <w:bookmarkStart w:id="1" w:name="_Toc453501571"/>
      <w:bookmarkStart w:id="2" w:name="_Toc498509475"/>
    </w:p>
    <w:p w14:paraId="4A358577" w14:textId="77777777" w:rsidR="00D009AD" w:rsidRDefault="00000000">
      <w:pPr>
        <w:spacing w:line="480" w:lineRule="exact"/>
        <w:jc w:val="center"/>
        <w:rPr>
          <w:rFonts w:ascii="黑体" w:eastAsia="黑体" w:hAnsi="宋体"/>
          <w:spacing w:val="30"/>
          <w:sz w:val="32"/>
        </w:rPr>
      </w:pPr>
      <w:r>
        <w:rPr>
          <w:rFonts w:ascii="黑体" w:eastAsia="黑体" w:hAnsi="宋体" w:hint="eastAsia"/>
          <w:spacing w:val="30"/>
          <w:sz w:val="32"/>
        </w:rPr>
        <w:t>各专业参加设计人员名单</w:t>
      </w:r>
    </w:p>
    <w:p w14:paraId="024E0F95" w14:textId="77777777" w:rsidR="00D009AD" w:rsidRDefault="00D009AD">
      <w:pPr>
        <w:spacing w:line="240" w:lineRule="exact"/>
        <w:rPr>
          <w:rFonts w:ascii="宋体" w:hAnsi="宋体"/>
          <w:sz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1649"/>
        <w:gridCol w:w="1649"/>
        <w:gridCol w:w="1650"/>
        <w:gridCol w:w="1650"/>
      </w:tblGrid>
      <w:tr w:rsidR="00D009AD" w14:paraId="2761467E" w14:textId="77777777">
        <w:trPr>
          <w:trHeight w:val="776"/>
          <w:jc w:val="center"/>
        </w:trPr>
        <w:tc>
          <w:tcPr>
            <w:tcW w:w="1649" w:type="dxa"/>
            <w:vAlign w:val="center"/>
          </w:tcPr>
          <w:p w14:paraId="07B88972" w14:textId="77777777" w:rsidR="00D009AD" w:rsidRDefault="00000000">
            <w:pPr>
              <w:jc w:val="center"/>
              <w:rPr>
                <w:rFonts w:ascii="宋体" w:hAnsi="宋体"/>
                <w:sz w:val="28"/>
                <w:szCs w:val="28"/>
              </w:rPr>
            </w:pPr>
            <w:r>
              <w:rPr>
                <w:rFonts w:ascii="宋体" w:hAnsi="宋体" w:hint="eastAsia"/>
                <w:sz w:val="28"/>
                <w:szCs w:val="28"/>
              </w:rPr>
              <w:t>设计专业</w:t>
            </w:r>
          </w:p>
        </w:tc>
        <w:tc>
          <w:tcPr>
            <w:tcW w:w="1649" w:type="dxa"/>
            <w:vAlign w:val="center"/>
          </w:tcPr>
          <w:p w14:paraId="4D7D8460" w14:textId="77777777" w:rsidR="00D009AD" w:rsidRDefault="00000000">
            <w:pPr>
              <w:jc w:val="center"/>
              <w:rPr>
                <w:rFonts w:ascii="宋体" w:hAnsi="宋体"/>
                <w:sz w:val="28"/>
                <w:szCs w:val="28"/>
              </w:rPr>
            </w:pPr>
            <w:r>
              <w:rPr>
                <w:rFonts w:ascii="宋体" w:hAnsi="宋体" w:hint="eastAsia"/>
                <w:sz w:val="28"/>
                <w:szCs w:val="28"/>
              </w:rPr>
              <w:t>设 计 人</w:t>
            </w:r>
          </w:p>
        </w:tc>
        <w:tc>
          <w:tcPr>
            <w:tcW w:w="1649" w:type="dxa"/>
            <w:vAlign w:val="center"/>
          </w:tcPr>
          <w:p w14:paraId="634C3CEB" w14:textId="77777777" w:rsidR="00D009AD" w:rsidRDefault="00000000">
            <w:pPr>
              <w:jc w:val="center"/>
              <w:rPr>
                <w:rFonts w:ascii="宋体" w:hAnsi="宋体"/>
                <w:sz w:val="28"/>
                <w:szCs w:val="28"/>
              </w:rPr>
            </w:pPr>
            <w:r>
              <w:rPr>
                <w:rFonts w:ascii="宋体" w:hAnsi="宋体" w:hint="eastAsia"/>
                <w:sz w:val="28"/>
                <w:szCs w:val="28"/>
              </w:rPr>
              <w:t>审 核 人</w:t>
            </w:r>
          </w:p>
        </w:tc>
        <w:tc>
          <w:tcPr>
            <w:tcW w:w="1650" w:type="dxa"/>
            <w:vAlign w:val="center"/>
          </w:tcPr>
          <w:p w14:paraId="7EC9DD0F" w14:textId="77777777" w:rsidR="00D009AD" w:rsidRDefault="00000000">
            <w:pPr>
              <w:jc w:val="center"/>
              <w:rPr>
                <w:rFonts w:ascii="宋体" w:hAnsi="宋体"/>
                <w:sz w:val="28"/>
                <w:szCs w:val="28"/>
              </w:rPr>
            </w:pPr>
            <w:r>
              <w:rPr>
                <w:rFonts w:ascii="宋体" w:hAnsi="宋体" w:hint="eastAsia"/>
                <w:sz w:val="28"/>
                <w:szCs w:val="28"/>
              </w:rPr>
              <w:t>组  审</w:t>
            </w:r>
          </w:p>
        </w:tc>
        <w:tc>
          <w:tcPr>
            <w:tcW w:w="1650" w:type="dxa"/>
            <w:vAlign w:val="center"/>
          </w:tcPr>
          <w:p w14:paraId="2132728D" w14:textId="77777777" w:rsidR="00D009AD" w:rsidRDefault="00000000">
            <w:pPr>
              <w:jc w:val="center"/>
              <w:rPr>
                <w:rFonts w:ascii="宋体" w:hAnsi="宋体"/>
                <w:sz w:val="28"/>
                <w:szCs w:val="28"/>
              </w:rPr>
            </w:pPr>
            <w:r>
              <w:rPr>
                <w:rFonts w:ascii="宋体" w:hAnsi="宋体" w:hint="eastAsia"/>
                <w:sz w:val="28"/>
                <w:szCs w:val="28"/>
              </w:rPr>
              <w:t>室 主 任</w:t>
            </w:r>
          </w:p>
        </w:tc>
      </w:tr>
      <w:tr w:rsidR="00D009AD" w14:paraId="3EB387A9" w14:textId="77777777">
        <w:trPr>
          <w:trHeight w:val="797"/>
          <w:jc w:val="center"/>
        </w:trPr>
        <w:tc>
          <w:tcPr>
            <w:tcW w:w="1649" w:type="dxa"/>
            <w:vAlign w:val="center"/>
          </w:tcPr>
          <w:p w14:paraId="59DA1D3F" w14:textId="77777777" w:rsidR="00D009AD" w:rsidRDefault="00000000">
            <w:pPr>
              <w:jc w:val="center"/>
              <w:rPr>
                <w:rFonts w:ascii="宋体" w:hAnsi="宋体"/>
                <w:sz w:val="28"/>
                <w:szCs w:val="28"/>
              </w:rPr>
            </w:pPr>
            <w:r>
              <w:rPr>
                <w:rFonts w:ascii="宋体" w:hAnsi="宋体" w:hint="eastAsia"/>
                <w:sz w:val="28"/>
                <w:szCs w:val="28"/>
              </w:rPr>
              <w:t>计 算 机</w:t>
            </w:r>
          </w:p>
        </w:tc>
        <w:tc>
          <w:tcPr>
            <w:tcW w:w="1649" w:type="dxa"/>
            <w:vAlign w:val="center"/>
          </w:tcPr>
          <w:p w14:paraId="1FA0F30C" w14:textId="77777777" w:rsidR="00D009AD" w:rsidRDefault="00000000">
            <w:pPr>
              <w:jc w:val="center"/>
              <w:rPr>
                <w:rFonts w:ascii="宋体" w:hAnsi="宋体"/>
                <w:sz w:val="28"/>
                <w:szCs w:val="28"/>
              </w:rPr>
            </w:pPr>
            <w:r>
              <w:rPr>
                <w:rFonts w:ascii="宋体" w:hAnsi="宋体" w:hint="eastAsia"/>
                <w:sz w:val="28"/>
                <w:szCs w:val="28"/>
              </w:rPr>
              <w:t>计 算 机</w:t>
            </w:r>
          </w:p>
        </w:tc>
        <w:tc>
          <w:tcPr>
            <w:tcW w:w="1649" w:type="dxa"/>
            <w:vAlign w:val="center"/>
          </w:tcPr>
          <w:p w14:paraId="7C98E22E" w14:textId="77777777" w:rsidR="00D009AD"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102A0237" w14:textId="77777777" w:rsidR="00D009AD"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36A3A311" w14:textId="77777777" w:rsidR="00D009AD" w:rsidRDefault="00000000">
            <w:pPr>
              <w:jc w:val="center"/>
              <w:rPr>
                <w:rFonts w:ascii="宋体" w:hAnsi="宋体"/>
                <w:sz w:val="28"/>
                <w:szCs w:val="28"/>
              </w:rPr>
            </w:pPr>
            <w:r>
              <w:rPr>
                <w:rFonts w:ascii="宋体" w:hAnsi="宋体" w:hint="eastAsia"/>
                <w:sz w:val="28"/>
                <w:szCs w:val="28"/>
              </w:rPr>
              <w:t>计 算 机</w:t>
            </w:r>
          </w:p>
        </w:tc>
      </w:tr>
      <w:tr w:rsidR="00D009AD" w14:paraId="77EAB19D" w14:textId="77777777">
        <w:trPr>
          <w:trHeight w:val="754"/>
          <w:jc w:val="center"/>
        </w:trPr>
        <w:tc>
          <w:tcPr>
            <w:tcW w:w="1649" w:type="dxa"/>
            <w:vAlign w:val="center"/>
          </w:tcPr>
          <w:p w14:paraId="086838FD" w14:textId="77777777" w:rsidR="00D009AD" w:rsidRDefault="00000000">
            <w:pPr>
              <w:jc w:val="center"/>
              <w:rPr>
                <w:rFonts w:ascii="宋体" w:hAnsi="宋体"/>
                <w:sz w:val="28"/>
                <w:szCs w:val="28"/>
              </w:rPr>
            </w:pPr>
            <w:r>
              <w:rPr>
                <w:rFonts w:ascii="宋体" w:hAnsi="宋体" w:hint="eastAsia"/>
                <w:sz w:val="28"/>
                <w:szCs w:val="28"/>
              </w:rPr>
              <w:t>概    算</w:t>
            </w:r>
          </w:p>
        </w:tc>
        <w:tc>
          <w:tcPr>
            <w:tcW w:w="1649" w:type="dxa"/>
            <w:vAlign w:val="center"/>
          </w:tcPr>
          <w:p w14:paraId="215EE62D" w14:textId="77777777" w:rsidR="00D009AD" w:rsidRDefault="00000000">
            <w:pPr>
              <w:jc w:val="center"/>
              <w:rPr>
                <w:rFonts w:ascii="宋体" w:hAnsi="宋体"/>
                <w:sz w:val="28"/>
                <w:szCs w:val="28"/>
              </w:rPr>
            </w:pPr>
            <w:r>
              <w:rPr>
                <w:rFonts w:ascii="宋体" w:hAnsi="宋体" w:hint="eastAsia"/>
                <w:sz w:val="28"/>
                <w:szCs w:val="28"/>
              </w:rPr>
              <w:t>计 算 机</w:t>
            </w:r>
          </w:p>
        </w:tc>
        <w:tc>
          <w:tcPr>
            <w:tcW w:w="1649" w:type="dxa"/>
            <w:vAlign w:val="center"/>
          </w:tcPr>
          <w:p w14:paraId="50B122E4" w14:textId="77777777" w:rsidR="00D009AD"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369456CD" w14:textId="77777777" w:rsidR="00D009AD"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73D2C55F" w14:textId="77777777" w:rsidR="00D009AD" w:rsidRDefault="00000000">
            <w:pPr>
              <w:jc w:val="center"/>
              <w:rPr>
                <w:rFonts w:ascii="宋体" w:hAnsi="宋体"/>
                <w:sz w:val="28"/>
                <w:szCs w:val="28"/>
              </w:rPr>
            </w:pPr>
            <w:r>
              <w:rPr>
                <w:rFonts w:ascii="宋体" w:hAnsi="宋体" w:hint="eastAsia"/>
                <w:sz w:val="28"/>
                <w:szCs w:val="28"/>
              </w:rPr>
              <w:t>计 算 机</w:t>
            </w:r>
          </w:p>
        </w:tc>
      </w:tr>
      <w:tr w:rsidR="00D009AD" w14:paraId="56A52912" w14:textId="77777777">
        <w:trPr>
          <w:trHeight w:val="754"/>
          <w:jc w:val="center"/>
        </w:trPr>
        <w:tc>
          <w:tcPr>
            <w:tcW w:w="1649" w:type="dxa"/>
            <w:vAlign w:val="center"/>
          </w:tcPr>
          <w:p w14:paraId="01ACC7A7" w14:textId="77777777" w:rsidR="00D009AD" w:rsidRDefault="00000000">
            <w:pPr>
              <w:jc w:val="center"/>
              <w:rPr>
                <w:rFonts w:ascii="宋体" w:hAnsi="宋体"/>
                <w:sz w:val="28"/>
                <w:szCs w:val="28"/>
              </w:rPr>
            </w:pPr>
            <w:r>
              <w:rPr>
                <w:rFonts w:ascii="宋体" w:hAnsi="宋体" w:hint="eastAsia"/>
                <w:sz w:val="28"/>
                <w:szCs w:val="28"/>
              </w:rPr>
              <w:t>技    经</w:t>
            </w:r>
          </w:p>
        </w:tc>
        <w:tc>
          <w:tcPr>
            <w:tcW w:w="1649" w:type="dxa"/>
            <w:vAlign w:val="center"/>
          </w:tcPr>
          <w:p w14:paraId="5C740FA2" w14:textId="77777777" w:rsidR="00D009AD" w:rsidRDefault="00000000">
            <w:pPr>
              <w:jc w:val="center"/>
              <w:rPr>
                <w:rFonts w:ascii="宋体" w:hAnsi="宋体"/>
                <w:sz w:val="28"/>
                <w:szCs w:val="28"/>
              </w:rPr>
            </w:pPr>
            <w:r>
              <w:rPr>
                <w:rFonts w:ascii="宋体" w:hAnsi="宋体" w:hint="eastAsia"/>
                <w:sz w:val="28"/>
                <w:szCs w:val="28"/>
              </w:rPr>
              <w:t>计 算 机</w:t>
            </w:r>
          </w:p>
        </w:tc>
        <w:tc>
          <w:tcPr>
            <w:tcW w:w="1649" w:type="dxa"/>
            <w:vAlign w:val="center"/>
          </w:tcPr>
          <w:p w14:paraId="6B889C02" w14:textId="77777777" w:rsidR="00D009AD"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72D5E79E" w14:textId="77777777" w:rsidR="00D009AD"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13239203" w14:textId="77777777" w:rsidR="00D009AD" w:rsidRDefault="00000000">
            <w:pPr>
              <w:jc w:val="center"/>
              <w:rPr>
                <w:rFonts w:ascii="宋体" w:hAnsi="宋体"/>
                <w:sz w:val="28"/>
                <w:szCs w:val="28"/>
              </w:rPr>
            </w:pPr>
            <w:r>
              <w:rPr>
                <w:rFonts w:ascii="宋体" w:hAnsi="宋体" w:hint="eastAsia"/>
                <w:sz w:val="28"/>
                <w:szCs w:val="28"/>
              </w:rPr>
              <w:t>计 算 机</w:t>
            </w:r>
          </w:p>
        </w:tc>
      </w:tr>
      <w:tr w:rsidR="00D009AD" w14:paraId="0CA486F7" w14:textId="77777777">
        <w:trPr>
          <w:trHeight w:val="754"/>
          <w:jc w:val="center"/>
        </w:trPr>
        <w:tc>
          <w:tcPr>
            <w:tcW w:w="1649" w:type="dxa"/>
            <w:vAlign w:val="center"/>
          </w:tcPr>
          <w:p w14:paraId="19258948" w14:textId="77777777" w:rsidR="00D009AD" w:rsidRDefault="00D009AD">
            <w:pPr>
              <w:jc w:val="center"/>
              <w:rPr>
                <w:rFonts w:ascii="宋体" w:hAnsi="宋体"/>
                <w:sz w:val="28"/>
                <w:szCs w:val="28"/>
              </w:rPr>
            </w:pPr>
          </w:p>
        </w:tc>
        <w:tc>
          <w:tcPr>
            <w:tcW w:w="1649" w:type="dxa"/>
            <w:vAlign w:val="center"/>
          </w:tcPr>
          <w:p w14:paraId="50105EA8" w14:textId="77777777" w:rsidR="00D009AD" w:rsidRDefault="00D009AD">
            <w:pPr>
              <w:jc w:val="center"/>
            </w:pPr>
          </w:p>
        </w:tc>
        <w:tc>
          <w:tcPr>
            <w:tcW w:w="1649" w:type="dxa"/>
            <w:vAlign w:val="center"/>
          </w:tcPr>
          <w:p w14:paraId="1F0C2228" w14:textId="77777777" w:rsidR="00D009AD" w:rsidRDefault="00D009AD">
            <w:pPr>
              <w:jc w:val="center"/>
              <w:rPr>
                <w:rFonts w:ascii="宋体" w:hAnsi="宋体"/>
                <w:sz w:val="28"/>
                <w:szCs w:val="28"/>
              </w:rPr>
            </w:pPr>
          </w:p>
        </w:tc>
        <w:tc>
          <w:tcPr>
            <w:tcW w:w="1650" w:type="dxa"/>
            <w:vAlign w:val="center"/>
          </w:tcPr>
          <w:p w14:paraId="2F872B2E" w14:textId="77777777" w:rsidR="00D009AD" w:rsidRDefault="00D009AD">
            <w:pPr>
              <w:jc w:val="center"/>
              <w:rPr>
                <w:rFonts w:ascii="宋体" w:hAnsi="宋体"/>
                <w:sz w:val="28"/>
                <w:szCs w:val="28"/>
              </w:rPr>
            </w:pPr>
          </w:p>
        </w:tc>
        <w:tc>
          <w:tcPr>
            <w:tcW w:w="1650" w:type="dxa"/>
            <w:vAlign w:val="center"/>
          </w:tcPr>
          <w:p w14:paraId="6F904499" w14:textId="77777777" w:rsidR="00D009AD" w:rsidRDefault="00D009AD">
            <w:pPr>
              <w:autoSpaceDE w:val="0"/>
              <w:autoSpaceDN w:val="0"/>
              <w:adjustRightInd w:val="0"/>
              <w:spacing w:before="120"/>
              <w:jc w:val="center"/>
              <w:rPr>
                <w:rFonts w:ascii="宋体" w:hAnsi="宋体"/>
                <w:sz w:val="28"/>
                <w:szCs w:val="28"/>
              </w:rPr>
            </w:pPr>
          </w:p>
        </w:tc>
      </w:tr>
    </w:tbl>
    <w:p w14:paraId="1EDA5C11" w14:textId="77777777" w:rsidR="00D009AD" w:rsidRDefault="00D009AD"/>
    <w:p w14:paraId="3A0AC3B4" w14:textId="77777777" w:rsidR="00D009AD" w:rsidRDefault="00D009AD"/>
    <w:p w14:paraId="4A02ADD3" w14:textId="77777777" w:rsidR="00D009AD" w:rsidRDefault="00D009AD"/>
    <w:p w14:paraId="63D364E5" w14:textId="77777777" w:rsidR="00D009AD" w:rsidRDefault="00D009AD"/>
    <w:p w14:paraId="3FD29EF3" w14:textId="77777777" w:rsidR="00D009AD" w:rsidRDefault="00D009AD"/>
    <w:p w14:paraId="0E28B07D" w14:textId="77777777" w:rsidR="00D009AD" w:rsidRDefault="00D009AD"/>
    <w:p w14:paraId="4A076794" w14:textId="77777777" w:rsidR="00D009AD" w:rsidRDefault="00D009AD"/>
    <w:p w14:paraId="191D6D23" w14:textId="77777777" w:rsidR="00D009AD" w:rsidRDefault="00D009AD"/>
    <w:p w14:paraId="18F09F6D" w14:textId="77777777" w:rsidR="00D009AD" w:rsidRDefault="00D009AD"/>
    <w:p w14:paraId="6220C58E" w14:textId="77777777" w:rsidR="00D009AD" w:rsidRDefault="00D009AD"/>
    <w:p w14:paraId="1E47B1D4" w14:textId="77777777" w:rsidR="00D009AD" w:rsidRDefault="00D009AD"/>
    <w:p w14:paraId="3F7DD24E" w14:textId="77777777" w:rsidR="00D009AD" w:rsidRDefault="00D009AD"/>
    <w:p w14:paraId="58F9CE54" w14:textId="77777777" w:rsidR="00D009AD" w:rsidRDefault="00D009AD"/>
    <w:p w14:paraId="026D5E1C" w14:textId="77777777" w:rsidR="00D009AD" w:rsidRDefault="00D009AD"/>
    <w:p w14:paraId="38C019BC" w14:textId="77777777" w:rsidR="00D009AD" w:rsidRDefault="00D009AD"/>
    <w:p w14:paraId="3CA818AB" w14:textId="77777777" w:rsidR="00D009AD" w:rsidRDefault="00D009AD"/>
    <w:p w14:paraId="17C71AA9" w14:textId="77777777" w:rsidR="00D009AD" w:rsidRDefault="00D009AD"/>
    <w:p w14:paraId="4C568442" w14:textId="77777777" w:rsidR="00D009AD" w:rsidRDefault="00D009AD"/>
    <w:p w14:paraId="2E1CC107" w14:textId="77777777" w:rsidR="00D009AD" w:rsidRDefault="00D009AD"/>
    <w:p w14:paraId="2025F659" w14:textId="77777777" w:rsidR="00D009AD" w:rsidRDefault="00D009AD"/>
    <w:p w14:paraId="6B686EC6" w14:textId="77777777" w:rsidR="00D009AD" w:rsidRDefault="00D009AD"/>
    <w:p w14:paraId="206E95D9" w14:textId="77777777" w:rsidR="00D009AD" w:rsidRDefault="00D009AD">
      <w:pPr>
        <w:jc w:val="center"/>
        <w:rPr>
          <w:rFonts w:ascii="宋体" w:hAnsi="宋体"/>
          <w:sz w:val="28"/>
          <w:szCs w:val="28"/>
        </w:rPr>
      </w:pPr>
    </w:p>
    <w:p w14:paraId="4D77594F" w14:textId="77777777" w:rsidR="00D009AD" w:rsidRDefault="00D009AD">
      <w:pPr>
        <w:widowControl/>
        <w:jc w:val="center"/>
        <w:rPr>
          <w:rFonts w:ascii="宋体" w:hAnsi="宋体"/>
          <w:sz w:val="28"/>
          <w:szCs w:val="28"/>
        </w:rPr>
      </w:pPr>
    </w:p>
    <w:p w14:paraId="76A9FD5E" w14:textId="77777777" w:rsidR="00D009AD" w:rsidRDefault="00D009AD">
      <w:pPr>
        <w:widowControl/>
        <w:jc w:val="center"/>
        <w:rPr>
          <w:rFonts w:ascii="宋体" w:hAnsi="宋体"/>
          <w:b/>
          <w:sz w:val="28"/>
          <w:szCs w:val="28"/>
        </w:rPr>
        <w:sectPr w:rsidR="00D009AD">
          <w:headerReference w:type="default" r:id="rId17"/>
          <w:footerReference w:type="default" r:id="rId18"/>
          <w:pgSz w:w="11906" w:h="16838"/>
          <w:pgMar w:top="1758" w:right="1588" w:bottom="1588" w:left="1588" w:header="1361" w:footer="1361" w:gutter="0"/>
          <w:pgNumType w:start="1"/>
          <w:cols w:space="720"/>
          <w:docGrid w:type="lines" w:linePitch="312"/>
        </w:sectPr>
      </w:pPr>
    </w:p>
    <w:p w14:paraId="7269FEE6" w14:textId="77777777" w:rsidR="00D009AD" w:rsidRDefault="00000000">
      <w:pPr>
        <w:spacing w:line="480" w:lineRule="exact"/>
        <w:jc w:val="center"/>
        <w:rPr>
          <w:rFonts w:ascii="宋体" w:hAnsi="宋体"/>
          <w:sz w:val="28"/>
          <w:szCs w:val="28"/>
        </w:rPr>
      </w:pPr>
      <w:r>
        <w:rPr>
          <w:rFonts w:ascii="宋体" w:hAnsi="宋体" w:hint="eastAsia"/>
          <w:sz w:val="28"/>
          <w:szCs w:val="28"/>
        </w:rPr>
        <w:lastRenderedPageBreak/>
        <w:t>目      录</w:t>
      </w:r>
    </w:p>
    <w:p w14:paraId="6764B237" w14:textId="77777777" w:rsidR="00D009AD" w:rsidRDefault="00D009AD">
      <w:pPr>
        <w:widowControl/>
        <w:jc w:val="left"/>
      </w:pPr>
    </w:p>
    <w:p w14:paraId="1D15E124" w14:textId="77777777" w:rsidR="00D009AD" w:rsidRDefault="00000000">
      <w:pPr>
        <w:pStyle w:val="TOC1"/>
        <w:tabs>
          <w:tab w:val="right" w:leader="dot" w:pos="8730"/>
        </w:tabs>
        <w:spacing w:line="480" w:lineRule="exact"/>
        <w:ind w:leftChars="85" w:left="178"/>
        <w:rPr>
          <w:rFonts w:ascii="宋体" w:hAnsi="宋体" w:cs="Times New Roman"/>
          <w:b w:val="0"/>
          <w:bCs w:val="0"/>
          <w:caps w:val="0"/>
          <w:sz w:val="28"/>
          <w:szCs w:val="28"/>
        </w:rPr>
      </w:pPr>
      <w:r>
        <w:rPr>
          <w:sz w:val="28"/>
          <w:szCs w:val="28"/>
        </w:rPr>
        <w:fldChar w:fldCharType="begin"/>
      </w:r>
      <w:r>
        <w:rPr>
          <w:sz w:val="28"/>
          <w:szCs w:val="28"/>
        </w:rPr>
        <w:instrText xml:space="preserve">TOC \o "1-1" \h \u </w:instrText>
      </w:r>
      <w:r>
        <w:rPr>
          <w:sz w:val="28"/>
          <w:szCs w:val="28"/>
        </w:rPr>
        <w:fldChar w:fldCharType="separate"/>
      </w:r>
      <w:hyperlink w:anchor="_Toc17638" w:history="1">
        <w:r>
          <w:rPr>
            <w:rFonts w:ascii="宋体" w:hAnsi="宋体" w:cs="Times New Roman" w:hint="eastAsia"/>
            <w:b w:val="0"/>
            <w:bCs w:val="0"/>
            <w:caps w:val="0"/>
            <w:sz w:val="28"/>
            <w:szCs w:val="28"/>
          </w:rPr>
          <w:t>1  总论</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_Toc17638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1</w:t>
        </w:r>
        <w:r>
          <w:rPr>
            <w:rFonts w:ascii="宋体" w:hAnsi="宋体" w:cs="Times New Roman"/>
            <w:b w:val="0"/>
            <w:bCs w:val="0"/>
            <w:caps w:val="0"/>
            <w:sz w:val="28"/>
            <w:szCs w:val="28"/>
          </w:rPr>
          <w:fldChar w:fldCharType="end"/>
        </w:r>
      </w:hyperlink>
    </w:p>
    <w:p w14:paraId="6B6AF0E6" w14:textId="77777777" w:rsidR="00D009AD" w:rsidRDefault="00000000">
      <w:pPr>
        <w:pStyle w:val="TOC1"/>
        <w:tabs>
          <w:tab w:val="right" w:leader="dot" w:pos="8730"/>
        </w:tabs>
        <w:spacing w:line="480" w:lineRule="exact"/>
        <w:ind w:leftChars="85" w:left="178"/>
        <w:rPr>
          <w:rFonts w:ascii="宋体" w:hAnsi="宋体" w:cs="Times New Roman"/>
          <w:b w:val="0"/>
          <w:bCs w:val="0"/>
          <w:caps w:val="0"/>
          <w:sz w:val="28"/>
          <w:szCs w:val="28"/>
        </w:rPr>
      </w:pPr>
      <w:hyperlink w:anchor="_Toc27831" w:history="1">
        <w:r>
          <w:rPr>
            <w:rFonts w:ascii="宋体" w:hAnsi="宋体" w:cs="Times New Roman" w:hint="eastAsia"/>
            <w:b w:val="0"/>
            <w:bCs w:val="0"/>
            <w:caps w:val="0"/>
            <w:sz w:val="28"/>
            <w:szCs w:val="28"/>
          </w:rPr>
          <w:t>2  高智能系统</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_Toc27831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2</w:t>
        </w:r>
        <w:r>
          <w:rPr>
            <w:rFonts w:ascii="宋体" w:hAnsi="宋体" w:cs="Times New Roman"/>
            <w:b w:val="0"/>
            <w:bCs w:val="0"/>
            <w:caps w:val="0"/>
            <w:sz w:val="28"/>
            <w:szCs w:val="28"/>
          </w:rPr>
          <w:fldChar w:fldCharType="end"/>
        </w:r>
      </w:hyperlink>
    </w:p>
    <w:p w14:paraId="00A8AB0F" w14:textId="77777777" w:rsidR="00D009AD" w:rsidRDefault="00000000">
      <w:pPr>
        <w:pStyle w:val="TOC1"/>
        <w:tabs>
          <w:tab w:val="right" w:leader="dot" w:pos="8730"/>
        </w:tabs>
        <w:spacing w:line="480" w:lineRule="exact"/>
        <w:ind w:leftChars="85" w:left="178"/>
        <w:rPr>
          <w:rFonts w:ascii="宋体" w:hAnsi="宋体" w:cs="Times New Roman"/>
          <w:b w:val="0"/>
          <w:bCs w:val="0"/>
          <w:caps w:val="0"/>
          <w:sz w:val="28"/>
          <w:szCs w:val="28"/>
        </w:rPr>
      </w:pPr>
      <w:hyperlink w:anchor="_Toc17336" w:history="1">
        <w:r>
          <w:rPr>
            <w:rFonts w:ascii="宋体" w:hAnsi="宋体" w:cs="Times New Roman" w:hint="eastAsia"/>
            <w:b w:val="0"/>
            <w:bCs w:val="0"/>
            <w:caps w:val="0"/>
            <w:sz w:val="28"/>
            <w:szCs w:val="28"/>
          </w:rPr>
          <w:t>3  项分析</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_Toc17336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5</w:t>
        </w:r>
        <w:r>
          <w:rPr>
            <w:rFonts w:ascii="宋体" w:hAnsi="宋体" w:cs="Times New Roman"/>
            <w:b w:val="0"/>
            <w:bCs w:val="0"/>
            <w:caps w:val="0"/>
            <w:sz w:val="28"/>
            <w:szCs w:val="28"/>
          </w:rPr>
          <w:fldChar w:fldCharType="end"/>
        </w:r>
      </w:hyperlink>
    </w:p>
    <w:p w14:paraId="61B70988" w14:textId="77777777" w:rsidR="00D009AD" w:rsidRDefault="00000000">
      <w:pPr>
        <w:pStyle w:val="TOC1"/>
        <w:tabs>
          <w:tab w:val="right" w:leader="dot" w:pos="8730"/>
        </w:tabs>
        <w:spacing w:line="480" w:lineRule="exact"/>
        <w:ind w:leftChars="85" w:left="178"/>
        <w:rPr>
          <w:sz w:val="28"/>
          <w:szCs w:val="28"/>
        </w:rPr>
      </w:pPr>
      <w:hyperlink w:anchor="_Toc2375" w:history="1">
        <w:r>
          <w:rPr>
            <w:rFonts w:ascii="宋体" w:hAnsi="宋体" w:cs="Times New Roman" w:hint="eastAsia"/>
            <w:b w:val="0"/>
            <w:bCs w:val="0"/>
            <w:caps w:val="0"/>
            <w:sz w:val="28"/>
            <w:szCs w:val="28"/>
          </w:rPr>
          <w:t>4  投算</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_Toc2375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13</w:t>
        </w:r>
        <w:r>
          <w:rPr>
            <w:rFonts w:ascii="宋体" w:hAnsi="宋体" w:cs="Times New Roman"/>
            <w:b w:val="0"/>
            <w:bCs w:val="0"/>
            <w:caps w:val="0"/>
            <w:sz w:val="28"/>
            <w:szCs w:val="28"/>
          </w:rPr>
          <w:fldChar w:fldCharType="end"/>
        </w:r>
      </w:hyperlink>
    </w:p>
    <w:p w14:paraId="45F59141" w14:textId="77777777" w:rsidR="00D009AD" w:rsidRDefault="00000000">
      <w:pPr>
        <w:widowControl/>
        <w:spacing w:line="360" w:lineRule="auto"/>
        <w:jc w:val="left"/>
      </w:pPr>
      <w:r>
        <w:rPr>
          <w:sz w:val="28"/>
          <w:szCs w:val="28"/>
        </w:rPr>
        <w:fldChar w:fldCharType="end"/>
      </w:r>
    </w:p>
    <w:p w14:paraId="78D250AA" w14:textId="77777777" w:rsidR="00D009AD" w:rsidRDefault="00D009AD"/>
    <w:p w14:paraId="376D72BC" w14:textId="77777777" w:rsidR="00D009AD" w:rsidRDefault="00D009AD"/>
    <w:p w14:paraId="7CD75C34" w14:textId="77777777" w:rsidR="00D009AD" w:rsidRDefault="00D009AD"/>
    <w:p w14:paraId="6CF922C9" w14:textId="77777777" w:rsidR="00D009AD" w:rsidRDefault="00D009AD"/>
    <w:p w14:paraId="2CB86870" w14:textId="77777777" w:rsidR="00D009AD" w:rsidRDefault="00D009AD"/>
    <w:p w14:paraId="398B6E6C" w14:textId="77777777" w:rsidR="00D009AD" w:rsidRDefault="00D009AD"/>
    <w:p w14:paraId="351807FE" w14:textId="77777777" w:rsidR="00D009AD" w:rsidRDefault="00D009AD"/>
    <w:p w14:paraId="75F75E2E" w14:textId="77777777" w:rsidR="00D009AD" w:rsidRDefault="00D009AD"/>
    <w:p w14:paraId="2DE512C8" w14:textId="77777777" w:rsidR="00D009AD" w:rsidRDefault="00D009AD"/>
    <w:p w14:paraId="480E571A" w14:textId="77777777" w:rsidR="00D009AD" w:rsidRDefault="00D009AD"/>
    <w:p w14:paraId="69304F1E" w14:textId="77777777" w:rsidR="00D009AD" w:rsidRDefault="00000000">
      <w:pPr>
        <w:tabs>
          <w:tab w:val="left" w:pos="6915"/>
        </w:tabs>
        <w:jc w:val="left"/>
        <w:sectPr w:rsidR="00D009AD">
          <w:pgSz w:w="11906" w:h="16838"/>
          <w:pgMar w:top="1758" w:right="1588" w:bottom="1588" w:left="1588" w:header="1361" w:footer="1361" w:gutter="0"/>
          <w:pgNumType w:start="1"/>
          <w:cols w:space="720"/>
          <w:docGrid w:type="lines" w:linePitch="312"/>
        </w:sectPr>
      </w:pPr>
      <w:r>
        <w:rPr>
          <w:rFonts w:hint="eastAsia"/>
        </w:rPr>
        <w:tab/>
      </w:r>
    </w:p>
    <w:p w14:paraId="7D582775" w14:textId="77777777" w:rsidR="00D009AD" w:rsidRDefault="00000000">
      <w:pPr>
        <w:numPr>
          <w:ilvl w:val="1"/>
          <w:numId w:val="0"/>
        </w:numPr>
        <w:adjustRightInd w:val="0"/>
        <w:snapToGrid w:val="0"/>
        <w:spacing w:beforeLines="50" w:before="120" w:afterLines="50" w:after="120" w:line="480" w:lineRule="exact"/>
        <w:outlineLvl w:val="0"/>
        <w:rPr>
          <w:rFonts w:ascii="黑体" w:eastAsia="黑体" w:hAnsi="黑体"/>
          <w:b/>
          <w:sz w:val="28"/>
          <w:szCs w:val="28"/>
        </w:rPr>
      </w:pPr>
      <w:bookmarkStart w:id="3" w:name="_Toc17638"/>
      <w:bookmarkStart w:id="4" w:name="_Toc453501545"/>
      <w:bookmarkStart w:id="5" w:name="_Toc49326559"/>
      <w:bookmarkStart w:id="6" w:name="_Toc78809245"/>
      <w:bookmarkStart w:id="7" w:name="_Toc12178"/>
      <w:bookmarkStart w:id="8" w:name="_Toc75329676"/>
      <w:bookmarkStart w:id="9" w:name="_Toc453483207"/>
      <w:bookmarkStart w:id="10" w:name="_Toc75332054"/>
      <w:bookmarkStart w:id="11" w:name="_Toc23491915"/>
      <w:bookmarkStart w:id="12" w:name="_Toc22662"/>
      <w:bookmarkStart w:id="13" w:name="_Toc75329495"/>
      <w:bookmarkStart w:id="14" w:name="_Toc78890617"/>
      <w:bookmarkStart w:id="15" w:name="_Toc49323557"/>
      <w:bookmarkStart w:id="16" w:name="_Toc72937654"/>
      <w:bookmarkStart w:id="17" w:name="_Toc498509206"/>
      <w:bookmarkStart w:id="18" w:name="_Toc78809204"/>
      <w:bookmarkStart w:id="19" w:name="_Toc75329440"/>
      <w:bookmarkStart w:id="20" w:name="_Toc25651547"/>
      <w:bookmarkStart w:id="21" w:name="_Toc498509472"/>
      <w:bookmarkStart w:id="22" w:name="_Toc11665505"/>
      <w:bookmarkStart w:id="23" w:name="_Toc11665719"/>
      <w:r>
        <w:rPr>
          <w:rFonts w:ascii="黑体" w:eastAsia="黑体" w:hAnsi="黑体" w:hint="eastAsia"/>
          <w:b/>
          <w:sz w:val="28"/>
          <w:szCs w:val="28"/>
        </w:rPr>
        <w:lastRenderedPageBreak/>
        <w:t>1  总论</w:t>
      </w:r>
      <w:bookmarkStart w:id="24" w:name="_Toc453501546"/>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39EEB37B" w14:textId="77777777" w:rsidR="00D009AD" w:rsidRDefault="00000000">
      <w:pPr>
        <w:pStyle w:val="2"/>
        <w:ind w:left="0" w:firstLine="0"/>
        <w:rPr>
          <w:color w:val="auto"/>
          <w:kern w:val="2"/>
          <w:szCs w:val="28"/>
        </w:rPr>
      </w:pPr>
      <w:r>
        <w:rPr>
          <w:rFonts w:hint="eastAsia"/>
          <w:color w:val="auto"/>
          <w:kern w:val="2"/>
          <w:szCs w:val="28"/>
        </w:rPr>
        <w:t>项目建设必要性</w:t>
      </w:r>
      <w:bookmarkEnd w:id="24"/>
    </w:p>
    <w:p w14:paraId="156858D1" w14:textId="77777777" w:rsidR="00D009AD" w:rsidRDefault="00000000">
      <w:pPr>
        <w:spacing w:line="480" w:lineRule="exact"/>
        <w:ind w:firstLine="425"/>
        <w:rPr>
          <w:rFonts w:ascii="宋体" w:hAnsi="宋体" w:cs="宋体"/>
          <w:color w:val="000000"/>
          <w:sz w:val="28"/>
          <w:szCs w:val="28"/>
        </w:rPr>
      </w:pP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近些年，国内外各大钢铁企业积极响应时代变革的号召，不遗余力地推动以工业大数据、人工智能铁行业的智能制造转型更是备受瞩目。各大钢铁企业纷纷超前谋划，布局长远，推进实施以提升</w:t>
      </w:r>
      <w:proofErr w:type="gramStart"/>
      <w:r>
        <w:rPr>
          <w:rFonts w:ascii="Arial" w:hAnsi="Arial" w:cs="Arial" w:hint="eastAsia"/>
          <w:color w:val="000000"/>
          <w:sz w:val="28"/>
          <w:szCs w:val="28"/>
        </w:rPr>
        <w:t>炼铁产线智能化</w:t>
      </w:r>
      <w:proofErr w:type="gramEnd"/>
      <w:r>
        <w:rPr>
          <w:rFonts w:ascii="Arial" w:hAnsi="Arial" w:cs="Arial" w:hint="eastAsia"/>
          <w:color w:val="000000"/>
          <w:sz w:val="28"/>
          <w:szCs w:val="28"/>
        </w:rPr>
        <w:t>水平为核心的一系列“产业升级”战略</w:t>
      </w:r>
      <w:r>
        <w:rPr>
          <w:rFonts w:ascii="宋体" w:hAnsi="宋体" w:cs="宋体" w:hint="eastAsia"/>
          <w:color w:val="000000"/>
          <w:sz w:val="28"/>
          <w:szCs w:val="28"/>
        </w:rPr>
        <w:t>。</w:t>
      </w:r>
    </w:p>
    <w:p w14:paraId="5F240950" w14:textId="77777777" w:rsidR="00D009AD" w:rsidRDefault="00000000">
      <w:pPr>
        <w:spacing w:line="480" w:lineRule="exact"/>
        <w:ind w:firstLineChars="200" w:firstLine="560"/>
        <w:rPr>
          <w:rFonts w:ascii="宋体" w:hAnsi="宋体" w:cs="宋体"/>
          <w:color w:val="000000"/>
          <w:sz w:val="28"/>
          <w:szCs w:val="28"/>
        </w:rPr>
      </w:pPr>
      <w:r>
        <w:rPr>
          <w:rFonts w:ascii="宋体" w:hAnsi="宋体" w:cs="宋体" w:hint="eastAsia"/>
          <w:color w:val="000000"/>
          <w:sz w:val="28"/>
          <w:szCs w:val="28"/>
        </w:rPr>
        <w:t>2018年10月，XX集</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cs="宋体" w:hint="eastAsia"/>
          <w:color w:val="000000"/>
          <w:sz w:val="28"/>
          <w:szCs w:val="28"/>
        </w:rPr>
        <w:t>设时间较早，且2024年初大修后现场很多基础、设备、参数等都已经发生变化，现场仍存</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cs="宋体" w:hint="eastAsia"/>
          <w:color w:val="000000"/>
          <w:sz w:val="28"/>
          <w:szCs w:val="28"/>
        </w:rPr>
        <w:t>。</w:t>
      </w:r>
    </w:p>
    <w:p w14:paraId="04863588" w14:textId="77777777" w:rsidR="00D009AD" w:rsidRDefault="00000000">
      <w:pPr>
        <w:pStyle w:val="2"/>
        <w:ind w:left="0" w:firstLine="0"/>
        <w:rPr>
          <w:szCs w:val="28"/>
        </w:rPr>
      </w:pPr>
      <w:bookmarkStart w:id="25" w:name="_Toc453501547"/>
      <w:r>
        <w:rPr>
          <w:rFonts w:hint="eastAsia"/>
          <w:color w:val="auto"/>
          <w:kern w:val="2"/>
          <w:szCs w:val="28"/>
        </w:rPr>
        <w:t>项目</w:t>
      </w:r>
      <w:bookmarkEnd w:id="25"/>
      <w:r>
        <w:rPr>
          <w:rFonts w:hint="eastAsia"/>
          <w:color w:val="auto"/>
          <w:kern w:val="2"/>
          <w:szCs w:val="28"/>
        </w:rPr>
        <w:t>建设</w:t>
      </w:r>
      <w:r>
        <w:rPr>
          <w:rFonts w:hint="eastAsia"/>
          <w:szCs w:val="28"/>
        </w:rPr>
        <w:t>目标</w:t>
      </w:r>
    </w:p>
    <w:p w14:paraId="2BC0525D" w14:textId="77777777" w:rsidR="00D009AD" w:rsidRDefault="00000000">
      <w:pPr>
        <w:pStyle w:val="a8"/>
        <w:numPr>
          <w:ilvl w:val="0"/>
          <w:numId w:val="0"/>
        </w:numPr>
        <w:spacing w:line="480" w:lineRule="exact"/>
        <w:ind w:firstLineChars="200" w:firstLine="560"/>
        <w:rPr>
          <w:rFonts w:ascii="宋体" w:hAnsi="宋体" w:cs="宋体"/>
          <w:color w:val="000000"/>
          <w:sz w:val="28"/>
          <w:szCs w:val="28"/>
        </w:rPr>
      </w:pPr>
      <w:r>
        <w:rPr>
          <w:rFonts w:ascii="宋体" w:hAnsi="宋体" w:cs="宋体" w:hint="eastAsia"/>
          <w:color w:val="000000"/>
          <w:sz w:val="28"/>
          <w:szCs w:val="28"/>
        </w:rPr>
        <w:t>实现配料智能辅助，碱度智能辅助，炉热智能辅助，燃料比降低0.3kg/t，以系统上线前6个月的燃料比平均值作为基准值。</w:t>
      </w:r>
    </w:p>
    <w:p w14:paraId="0C2476DB" w14:textId="77777777" w:rsidR="00D009AD" w:rsidRDefault="00000000">
      <w:pPr>
        <w:pStyle w:val="2"/>
        <w:ind w:left="0" w:firstLine="0"/>
        <w:rPr>
          <w:color w:val="auto"/>
        </w:rPr>
      </w:pPr>
      <w:bookmarkStart w:id="26" w:name="_Toc453501548"/>
      <w:r>
        <w:rPr>
          <w:rFonts w:hint="eastAsia"/>
          <w:color w:val="auto"/>
        </w:rPr>
        <w:t>主要建设内容</w:t>
      </w:r>
      <w:bookmarkEnd w:id="26"/>
    </w:p>
    <w:p w14:paraId="6DF06475" w14:textId="77777777" w:rsidR="00D009AD" w:rsidRDefault="00000000">
      <w:pPr>
        <w:spacing w:line="480" w:lineRule="exact"/>
        <w:ind w:firstLineChars="200" w:firstLine="560"/>
        <w:rPr>
          <w:rFonts w:ascii="Arial" w:hAnsi="Arial" w:cs="Arial"/>
          <w:color w:val="000000"/>
          <w:sz w:val="28"/>
          <w:szCs w:val="28"/>
        </w:rPr>
      </w:pPr>
      <w:r>
        <w:rPr>
          <w:rFonts w:ascii="Arial" w:hAnsi="Arial" w:cs="Arial" w:hint="eastAsia"/>
          <w:color w:val="000000"/>
          <w:sz w:val="28"/>
          <w:szCs w:val="28"/>
        </w:rPr>
        <w:t>建</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近些年，国内外各大钢铁企业积极响应时代变革的号召，不遗余力地推动以工业大数据、人工智能定。</w:t>
      </w:r>
    </w:p>
    <w:p w14:paraId="3A4ABF7C" w14:textId="77777777" w:rsidR="00D009AD" w:rsidRDefault="00000000">
      <w:pPr>
        <w:pStyle w:val="2"/>
        <w:ind w:left="0" w:firstLine="0"/>
        <w:rPr>
          <w:color w:val="auto"/>
        </w:rPr>
      </w:pPr>
      <w:bookmarkStart w:id="27" w:name="_Toc453501549"/>
      <w:r>
        <w:rPr>
          <w:rFonts w:hint="eastAsia"/>
          <w:color w:val="auto"/>
        </w:rPr>
        <w:t>设计依据</w:t>
      </w:r>
      <w:bookmarkEnd w:id="27"/>
    </w:p>
    <w:p w14:paraId="60A0CFF0" w14:textId="77777777" w:rsidR="00D009AD" w:rsidRDefault="00000000">
      <w:pPr>
        <w:pStyle w:val="2"/>
        <w:numPr>
          <w:ilvl w:val="0"/>
          <w:numId w:val="0"/>
        </w:numPr>
        <w:ind w:firstLineChars="200" w:firstLine="560"/>
        <w:rPr>
          <w:color w:val="auto"/>
        </w:rPr>
      </w:pPr>
      <w:r>
        <w:rPr>
          <w:rFonts w:hint="eastAsia"/>
          <w:color w:val="auto"/>
        </w:rPr>
        <w:t>依据XXXXXXXXXX分公司</w:t>
      </w:r>
      <w:proofErr w:type="gramStart"/>
      <w:r>
        <w:rPr>
          <w:rFonts w:hint="eastAsia"/>
          <w:color w:val="auto"/>
        </w:rPr>
        <w:t>炼铁部</w:t>
      </w:r>
      <w:proofErr w:type="gramEnd"/>
      <w:r>
        <w:rPr>
          <w:rFonts w:hint="eastAsia"/>
          <w:color w:val="auto"/>
        </w:rPr>
        <w:t>所提设计委托</w:t>
      </w:r>
      <w:proofErr w:type="gramStart"/>
      <w:r>
        <w:rPr>
          <w:rFonts w:hint="eastAsia"/>
          <w:color w:val="auto"/>
        </w:rPr>
        <w:t>书开展本</w:t>
      </w:r>
      <w:proofErr w:type="gramEnd"/>
      <w:r>
        <w:rPr>
          <w:rFonts w:hint="eastAsia"/>
          <w:color w:val="auto"/>
        </w:rPr>
        <w:t>项目可行性研究设计。</w:t>
      </w:r>
    </w:p>
    <w:p w14:paraId="14560681" w14:textId="77777777" w:rsidR="00D009AD" w:rsidRDefault="00000000">
      <w:pPr>
        <w:pStyle w:val="2"/>
        <w:ind w:left="0" w:firstLine="0"/>
        <w:rPr>
          <w:color w:val="auto"/>
        </w:rPr>
      </w:pPr>
      <w:bookmarkStart w:id="28" w:name="_Toc453501550"/>
      <w:r>
        <w:rPr>
          <w:rFonts w:hint="eastAsia"/>
          <w:color w:val="auto"/>
        </w:rPr>
        <w:t>设计原则及指导思想</w:t>
      </w:r>
      <w:bookmarkStart w:id="29" w:name="_Toc453501551"/>
      <w:bookmarkEnd w:id="28"/>
    </w:p>
    <w:p w14:paraId="43442DF2" w14:textId="77777777" w:rsidR="00D009AD" w:rsidRDefault="00000000">
      <w:pPr>
        <w:pStyle w:val="2"/>
        <w:numPr>
          <w:ilvl w:val="0"/>
          <w:numId w:val="0"/>
        </w:numPr>
        <w:rPr>
          <w:color w:val="auto"/>
        </w:rPr>
      </w:pPr>
      <w:r>
        <w:rPr>
          <w:rFonts w:hint="eastAsia"/>
        </w:rPr>
        <w:t xml:space="preserve">    1）</w:t>
      </w:r>
      <w:r>
        <w:rPr>
          <w:color w:val="auto"/>
        </w:rPr>
        <w:t>坚持因地制设施。</w:t>
      </w:r>
    </w:p>
    <w:p w14:paraId="29A387C3" w14:textId="77777777" w:rsidR="00D009AD" w:rsidRDefault="00000000">
      <w:pPr>
        <w:pStyle w:val="2"/>
        <w:numPr>
          <w:ilvl w:val="0"/>
          <w:numId w:val="0"/>
        </w:numPr>
        <w:rPr>
          <w:color w:val="auto"/>
        </w:rPr>
      </w:pPr>
      <w:r>
        <w:rPr>
          <w:rFonts w:hint="eastAsia"/>
          <w:color w:val="auto"/>
        </w:rPr>
        <w:t xml:space="preserve">    2）</w:t>
      </w:r>
      <w:r>
        <w:rPr>
          <w:color w:val="auto"/>
        </w:rPr>
        <w:t>坚持</w:t>
      </w:r>
      <w:proofErr w:type="gramStart"/>
      <w:r>
        <w:rPr>
          <w:color w:val="auto"/>
        </w:rPr>
        <w:t>在完提下</w:t>
      </w:r>
      <w:proofErr w:type="gramEnd"/>
      <w:r>
        <w:rPr>
          <w:color w:val="auto"/>
        </w:rPr>
        <w:t>，做到少投入、高品质的技术改造原则。</w:t>
      </w:r>
    </w:p>
    <w:p w14:paraId="019C1E6F" w14:textId="77777777" w:rsidR="00D009AD" w:rsidRDefault="00000000">
      <w:pPr>
        <w:spacing w:line="480" w:lineRule="exact"/>
        <w:ind w:firstLine="426"/>
        <w:rPr>
          <w:rFonts w:ascii="宋体" w:hAnsi="宋体"/>
          <w:kern w:val="0"/>
          <w:sz w:val="28"/>
          <w:szCs w:val="28"/>
        </w:rPr>
      </w:pPr>
      <w:r>
        <w:rPr>
          <w:rFonts w:ascii="宋体" w:hAnsi="宋体" w:hint="eastAsia"/>
          <w:kern w:val="0"/>
          <w:sz w:val="28"/>
          <w:szCs w:val="28"/>
        </w:rPr>
        <w:t xml:space="preserve"> 3）</w:t>
      </w:r>
      <w:r>
        <w:rPr>
          <w:rFonts w:ascii="宋体" w:hAnsi="宋体"/>
          <w:kern w:val="0"/>
          <w:sz w:val="28"/>
          <w:szCs w:val="28"/>
        </w:rPr>
        <w:t>贯彻源消耗、主要技术经济指标</w:t>
      </w:r>
      <w:r>
        <w:rPr>
          <w:rFonts w:ascii="宋体" w:hAnsi="宋体" w:hint="eastAsia"/>
          <w:kern w:val="0"/>
          <w:sz w:val="28"/>
          <w:szCs w:val="28"/>
        </w:rPr>
        <w:t>等</w:t>
      </w:r>
      <w:r>
        <w:rPr>
          <w:rFonts w:ascii="宋体" w:hAnsi="宋体"/>
          <w:kern w:val="0"/>
          <w:sz w:val="28"/>
          <w:szCs w:val="28"/>
        </w:rPr>
        <w:t>要达到国际先进水平。</w:t>
      </w:r>
    </w:p>
    <w:p w14:paraId="5D482C97" w14:textId="77777777" w:rsidR="00D009AD" w:rsidRDefault="00000000">
      <w:pPr>
        <w:pStyle w:val="2"/>
        <w:ind w:left="0" w:firstLine="0"/>
        <w:rPr>
          <w:color w:val="auto"/>
        </w:rPr>
      </w:pPr>
      <w:r>
        <w:rPr>
          <w:rFonts w:hint="eastAsia"/>
          <w:color w:val="auto"/>
        </w:rPr>
        <w:t xml:space="preserve">    4）</w:t>
      </w:r>
      <w:r>
        <w:rPr>
          <w:color w:val="auto"/>
        </w:rPr>
        <w:t>严格执行国家、、</w:t>
      </w:r>
      <w:bookmarkEnd w:id="29"/>
    </w:p>
    <w:p w14:paraId="34E37366" w14:textId="77777777" w:rsidR="00D009AD" w:rsidRDefault="00000000">
      <w:pPr>
        <w:spacing w:line="480" w:lineRule="exact"/>
        <w:ind w:firstLineChars="200" w:firstLine="560"/>
        <w:rPr>
          <w:rFonts w:ascii="宋体" w:hAnsi="宋体"/>
          <w:sz w:val="28"/>
          <w:szCs w:val="28"/>
        </w:rPr>
      </w:pPr>
      <w:r>
        <w:rPr>
          <w:rFonts w:ascii="宋体" w:hAnsi="宋体" w:hint="eastAsia"/>
          <w:sz w:val="28"/>
        </w:rPr>
        <w:t>不含税工程造价为万元。</w:t>
      </w:r>
      <w:bookmarkStart w:id="30" w:name="_Toc453501552"/>
    </w:p>
    <w:p w14:paraId="14CEED7E" w14:textId="77777777" w:rsidR="00D009AD" w:rsidRDefault="00000000">
      <w:pPr>
        <w:numPr>
          <w:ilvl w:val="1"/>
          <w:numId w:val="0"/>
        </w:numPr>
        <w:adjustRightInd w:val="0"/>
        <w:snapToGrid w:val="0"/>
        <w:spacing w:beforeLines="50" w:before="120" w:afterLines="50" w:after="120" w:line="480" w:lineRule="exact"/>
        <w:outlineLvl w:val="0"/>
        <w:rPr>
          <w:rFonts w:ascii="黑体" w:eastAsia="黑体" w:hAnsi="黑体"/>
          <w:b/>
          <w:sz w:val="28"/>
          <w:szCs w:val="28"/>
        </w:rPr>
      </w:pPr>
      <w:bookmarkStart w:id="31" w:name="_Toc78809246"/>
      <w:bookmarkStart w:id="32" w:name="_Toc75329441"/>
      <w:bookmarkStart w:id="33" w:name="_Toc78890618"/>
      <w:bookmarkStart w:id="34" w:name="_Toc78809205"/>
      <w:bookmarkStart w:id="35" w:name="_Toc21308"/>
      <w:bookmarkStart w:id="36" w:name="_Toc75332055"/>
      <w:bookmarkStart w:id="37" w:name="_Toc75329677"/>
      <w:bookmarkStart w:id="38" w:name="_Toc29723"/>
      <w:bookmarkStart w:id="39" w:name="_Toc75329496"/>
      <w:bookmarkStart w:id="40" w:name="_Toc27831"/>
      <w:bookmarkStart w:id="41" w:name="_Toc72937655"/>
      <w:bookmarkStart w:id="42" w:name="_Toc59525055"/>
      <w:bookmarkStart w:id="43" w:name="_Toc51862431"/>
      <w:bookmarkStart w:id="44" w:name="_Toc72760471"/>
      <w:bookmarkEnd w:id="30"/>
      <w:r>
        <w:rPr>
          <w:rFonts w:ascii="黑体" w:eastAsia="黑体" w:hAnsi="黑体" w:hint="eastAsia"/>
          <w:b/>
          <w:sz w:val="28"/>
          <w:szCs w:val="28"/>
        </w:rPr>
        <w:lastRenderedPageBreak/>
        <w:t xml:space="preserve">2  </w:t>
      </w:r>
      <w:bookmarkEnd w:id="31"/>
      <w:bookmarkEnd w:id="32"/>
      <w:bookmarkEnd w:id="33"/>
      <w:bookmarkEnd w:id="34"/>
      <w:bookmarkEnd w:id="35"/>
      <w:bookmarkEnd w:id="36"/>
      <w:bookmarkEnd w:id="37"/>
      <w:bookmarkEnd w:id="38"/>
      <w:bookmarkEnd w:id="39"/>
      <w:r>
        <w:rPr>
          <w:rFonts w:ascii="黑体" w:eastAsia="黑体" w:hAnsi="黑体" w:hint="eastAsia"/>
          <w:b/>
          <w:sz w:val="28"/>
          <w:szCs w:val="28"/>
        </w:rPr>
        <w:t>XXXXXXXXXX炉热智能系统</w:t>
      </w:r>
      <w:bookmarkEnd w:id="40"/>
    </w:p>
    <w:p w14:paraId="6179C1A7" w14:textId="77777777" w:rsidR="00D009AD" w:rsidRDefault="00000000">
      <w:pPr>
        <w:pStyle w:val="2"/>
        <w:numPr>
          <w:ilvl w:val="1"/>
          <w:numId w:val="0"/>
        </w:numPr>
        <w:tabs>
          <w:tab w:val="left" w:pos="584"/>
        </w:tabs>
        <w:rPr>
          <w:color w:val="auto"/>
        </w:rPr>
      </w:pPr>
      <w:bookmarkStart w:id="45" w:name="_Toc21400"/>
      <w:bookmarkStart w:id="46" w:name="_Toc75329442"/>
      <w:bookmarkStart w:id="47" w:name="_Toc75332056"/>
      <w:bookmarkStart w:id="48" w:name="_Toc16923"/>
      <w:bookmarkStart w:id="49" w:name="_Toc78890619"/>
      <w:bookmarkStart w:id="50" w:name="_Toc22530"/>
      <w:bookmarkStart w:id="51" w:name="_Toc78809247"/>
      <w:bookmarkStart w:id="52" w:name="_Toc78809206"/>
      <w:bookmarkStart w:id="53" w:name="_Toc75329497"/>
      <w:bookmarkStart w:id="54" w:name="_Toc75329678"/>
      <w:r>
        <w:rPr>
          <w:rFonts w:hint="eastAsia"/>
          <w:color w:val="auto"/>
        </w:rPr>
        <w:t>2.1   系统功能描述</w:t>
      </w:r>
      <w:bookmarkEnd w:id="45"/>
      <w:bookmarkEnd w:id="46"/>
      <w:bookmarkEnd w:id="47"/>
      <w:bookmarkEnd w:id="48"/>
      <w:bookmarkEnd w:id="49"/>
      <w:bookmarkEnd w:id="50"/>
      <w:bookmarkEnd w:id="51"/>
      <w:bookmarkEnd w:id="52"/>
      <w:bookmarkEnd w:id="53"/>
      <w:bookmarkEnd w:id="54"/>
    </w:p>
    <w:p w14:paraId="17071D6E" w14:textId="77777777" w:rsidR="00D009AD" w:rsidRDefault="00000000">
      <w:pPr>
        <w:widowControl/>
        <w:spacing w:line="480" w:lineRule="exact"/>
        <w:ind w:firstLineChars="200" w:firstLine="560"/>
        <w:jc w:val="left"/>
        <w:rPr>
          <w:rFonts w:ascii="Arial" w:hAnsi="Arial" w:cs="Arial"/>
          <w:color w:val="000000"/>
          <w:sz w:val="28"/>
          <w:szCs w:val="28"/>
        </w:rPr>
      </w:pP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近些年，国内外各大钢铁企业积极响应时代变革的号召，不遗余力地推动以工业大数据、人工智能能模型</w:t>
      </w:r>
      <w:r>
        <w:rPr>
          <w:rFonts w:ascii="Arial" w:hAnsi="Arial" w:cs="Arial"/>
          <w:color w:val="000000"/>
          <w:sz w:val="28"/>
          <w:szCs w:val="28"/>
        </w:rPr>
        <w:t>通过机器学习算法自动学习历史炉热控制思路；</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Arial" w:hAnsi="Arial" w:cs="Arial"/>
          <w:color w:val="000000"/>
          <w:sz w:val="28"/>
          <w:szCs w:val="28"/>
        </w:rPr>
        <w:t>动，实现</w:t>
      </w:r>
      <w:r>
        <w:rPr>
          <w:rFonts w:ascii="Arial" w:hAnsi="Arial" w:cs="Arial" w:hint="eastAsia"/>
          <w:color w:val="000000"/>
          <w:sz w:val="28"/>
          <w:szCs w:val="28"/>
        </w:rPr>
        <w:t>XXXXXXXXXX</w:t>
      </w:r>
      <w:r>
        <w:rPr>
          <w:rFonts w:ascii="Arial" w:hAnsi="Arial" w:cs="Arial"/>
          <w:color w:val="000000"/>
          <w:sz w:val="28"/>
          <w:szCs w:val="28"/>
        </w:rPr>
        <w:t>炉热智能控制，取代人工操作</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Arial" w:hAnsi="Arial" w:cs="Arial"/>
          <w:color w:val="000000"/>
          <w:sz w:val="28"/>
          <w:szCs w:val="28"/>
        </w:rPr>
        <w:t>议。</w:t>
      </w:r>
    </w:p>
    <w:p w14:paraId="0700BECF" w14:textId="77777777" w:rsidR="00D009AD" w:rsidRDefault="00000000">
      <w:pPr>
        <w:pStyle w:val="2"/>
        <w:numPr>
          <w:ilvl w:val="0"/>
          <w:numId w:val="0"/>
        </w:numPr>
        <w:rPr>
          <w:color w:val="auto"/>
        </w:rPr>
      </w:pPr>
      <w:r>
        <w:rPr>
          <w:rFonts w:hint="eastAsia"/>
          <w:color w:val="auto"/>
        </w:rPr>
        <w:t>2.2  系统结构</w:t>
      </w:r>
    </w:p>
    <w:p w14:paraId="42A4C75E" w14:textId="77777777" w:rsidR="00D009AD" w:rsidRDefault="00000000">
      <w:pPr>
        <w:pStyle w:val="GP"/>
        <w:spacing w:line="480" w:lineRule="exact"/>
        <w:ind w:firstLine="560"/>
        <w:rPr>
          <w:rFonts w:ascii="宋体"/>
          <w:sz w:val="28"/>
          <w:szCs w:val="28"/>
        </w:rPr>
      </w:pPr>
      <w:r>
        <w:rPr>
          <w:rFonts w:ascii="宋体" w:hint="eastAsia"/>
          <w:sz w:val="28"/>
          <w:szCs w:val="28"/>
        </w:rPr>
        <w:t>由</w:t>
      </w:r>
      <w:r>
        <w:rPr>
          <w:rFonts w:hAnsi="Arial" w:cs="Arial" w:hint="eastAsia"/>
          <w:color w:val="000000"/>
          <w:sz w:val="28"/>
          <w:szCs w:val="28"/>
        </w:rPr>
        <w:t xml:space="preserve"> </w:t>
      </w:r>
      <w:r>
        <w:rPr>
          <w:rFonts w:hAnsi="Arial" w:cs="Arial" w:hint="eastAsia"/>
          <w:color w:val="000000"/>
          <w:sz w:val="28"/>
          <w:szCs w:val="28"/>
        </w:rPr>
        <w:t>近些年，国内外各大钢铁企业积极响应时代变革的号召，不遗余力地推动以工业大数据、人工智能</w:t>
      </w:r>
      <w:r>
        <w:rPr>
          <w:rFonts w:ascii="宋体" w:hint="eastAsia"/>
          <w:sz w:val="28"/>
          <w:szCs w:val="28"/>
        </w:rPr>
        <w:t>炉</w:t>
      </w:r>
      <w:proofErr w:type="gramStart"/>
      <w:r>
        <w:rPr>
          <w:rFonts w:ascii="宋体" w:hint="eastAsia"/>
          <w:sz w:val="28"/>
          <w:szCs w:val="28"/>
        </w:rPr>
        <w:t>炉</w:t>
      </w:r>
      <w:proofErr w:type="gramEnd"/>
      <w:r>
        <w:rPr>
          <w:rFonts w:ascii="宋体" w:hint="eastAsia"/>
          <w:sz w:val="28"/>
          <w:szCs w:val="28"/>
        </w:rPr>
        <w:t>热智能系统所需网络条件，具体网络架构如下图所示。</w:t>
      </w:r>
    </w:p>
    <w:bookmarkEnd w:id="41"/>
    <w:p w14:paraId="46813585" w14:textId="77777777" w:rsidR="00D009AD" w:rsidRDefault="00000000">
      <w:pPr>
        <w:pStyle w:val="2"/>
        <w:numPr>
          <w:ilvl w:val="0"/>
          <w:numId w:val="0"/>
        </w:numPr>
        <w:rPr>
          <w:color w:val="auto"/>
        </w:rPr>
      </w:pPr>
      <w:r>
        <w:rPr>
          <w:rFonts w:hint="eastAsia"/>
          <w:color w:val="auto"/>
        </w:rPr>
        <w:t>2.3  系统主要功能</w:t>
      </w:r>
    </w:p>
    <w:p w14:paraId="65EEF705" w14:textId="77777777" w:rsidR="00D009AD" w:rsidRDefault="00000000">
      <w:pPr>
        <w:pStyle w:val="GP"/>
        <w:spacing w:line="480" w:lineRule="exact"/>
        <w:ind w:firstLine="560"/>
        <w:rPr>
          <w:rFonts w:ascii="宋体"/>
          <w:sz w:val="28"/>
          <w:szCs w:val="28"/>
          <w:highlight w:val="yellow"/>
        </w:rPr>
      </w:pPr>
      <w:r>
        <w:rPr>
          <w:rFonts w:ascii="宋体" w:cs="Times New Roman" w:hint="eastAsia"/>
          <w:sz w:val="28"/>
          <w:szCs w:val="28"/>
          <w:lang w:bidi="en-US"/>
        </w:rPr>
        <w:t>在如下建设：</w:t>
      </w:r>
    </w:p>
    <w:p w14:paraId="1B877481" w14:textId="77777777" w:rsidR="00D009AD" w:rsidRDefault="00000000">
      <w:pPr>
        <w:widowControl/>
        <w:numPr>
          <w:ilvl w:val="0"/>
          <w:numId w:val="39"/>
        </w:numPr>
        <w:spacing w:line="480" w:lineRule="exact"/>
        <w:ind w:firstLine="560"/>
        <w:jc w:val="left"/>
        <w:rPr>
          <w:rFonts w:ascii="宋体" w:hAnsi="宋体"/>
          <w:sz w:val="28"/>
          <w:szCs w:val="28"/>
          <w:lang w:bidi="en-US"/>
        </w:rPr>
      </w:pP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同类型数据和机理模型计算结果，对炉况进行诊</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完整的XXXXXXXXXX炉况识别知识库以及规则库，通过参数</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智能系统的建立奠定基础；</w:t>
      </w:r>
    </w:p>
    <w:p w14:paraId="368D2BBE" w14:textId="77777777" w:rsidR="00D009AD" w:rsidRDefault="00000000">
      <w:pPr>
        <w:widowControl/>
        <w:numPr>
          <w:ilvl w:val="0"/>
          <w:numId w:val="39"/>
        </w:numPr>
        <w:spacing w:line="480" w:lineRule="exact"/>
        <w:ind w:firstLine="560"/>
        <w:jc w:val="left"/>
        <w:rPr>
          <w:rFonts w:ascii="宋体" w:hAnsi="宋体"/>
          <w:sz w:val="28"/>
          <w:szCs w:val="28"/>
          <w:lang w:bidi="en-US"/>
        </w:rPr>
      </w:pPr>
      <w:r>
        <w:rPr>
          <w:rFonts w:ascii="宋体" w:hAnsi="宋体" w:hint="eastAsia"/>
          <w:sz w:val="28"/>
          <w:szCs w:val="28"/>
          <w:lang w:bidi="en-US"/>
        </w:rPr>
        <w:t>原1#高</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proofErr w:type="gramStart"/>
      <w:r>
        <w:rPr>
          <w:rFonts w:ascii="宋体" w:hAnsi="宋体" w:hint="eastAsia"/>
          <w:sz w:val="28"/>
          <w:szCs w:val="28"/>
          <w:lang w:bidi="en-US"/>
        </w:rPr>
        <w:t>缸</w:t>
      </w:r>
      <w:proofErr w:type="gramEnd"/>
      <w:r>
        <w:rPr>
          <w:rFonts w:ascii="宋体" w:hAnsi="宋体" w:hint="eastAsia"/>
          <w:sz w:val="28"/>
          <w:szCs w:val="28"/>
          <w:lang w:bidi="en-US"/>
        </w:rPr>
        <w:t>活跃性、基于推理机的炉况诊断、XXXXXXXXXX综合评价</w:t>
      </w:r>
      <w:r>
        <w:rPr>
          <w:rFonts w:ascii="宋体" w:hAnsi="宋体" w:hint="eastAsia"/>
          <w:sz w:val="28"/>
          <w:szCs w:val="28"/>
        </w:rPr>
        <w:t>，支持XXXXXXXXXX炉热智能系统搭建</w:t>
      </w:r>
      <w:r>
        <w:rPr>
          <w:rFonts w:ascii="宋体" w:hAnsi="宋体" w:hint="eastAsia"/>
          <w:sz w:val="28"/>
          <w:szCs w:val="28"/>
          <w:lang w:bidi="en-US"/>
        </w:rPr>
        <w:t>；</w:t>
      </w:r>
    </w:p>
    <w:p w14:paraId="60D3D84F" w14:textId="77777777" w:rsidR="00D009AD" w:rsidRDefault="00000000">
      <w:pPr>
        <w:widowControl/>
        <w:spacing w:line="480" w:lineRule="exact"/>
        <w:ind w:firstLineChars="200" w:firstLine="560"/>
        <w:jc w:val="left"/>
        <w:rPr>
          <w:rFonts w:ascii="宋体" w:hAnsi="宋体"/>
          <w:sz w:val="28"/>
          <w:szCs w:val="28"/>
          <w:lang w:bidi="en-US"/>
        </w:rPr>
      </w:pPr>
      <w:r>
        <w:rPr>
          <w:rFonts w:ascii="宋体" w:hAnsi="宋体" w:hint="eastAsia"/>
          <w:sz w:val="28"/>
          <w:szCs w:val="28"/>
          <w:lang w:bidi="en-US"/>
        </w:rPr>
        <w:t>（3）配</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量等燃料数据、物料负荷/矿批、</w:t>
      </w:r>
      <w:r>
        <w:rPr>
          <w:rFonts w:ascii="宋体" w:hAnsi="宋体" w:hint="eastAsia"/>
          <w:sz w:val="28"/>
          <w:szCs w:val="28"/>
          <w:lang w:bidi="en-US"/>
        </w:rPr>
        <w:lastRenderedPageBreak/>
        <w:t>已知</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参数，辅助变料；</w:t>
      </w:r>
    </w:p>
    <w:p w14:paraId="3A1E490F" w14:textId="77777777" w:rsidR="00D009AD" w:rsidRDefault="00000000">
      <w:pPr>
        <w:widowControl/>
        <w:spacing w:line="480" w:lineRule="exact"/>
        <w:ind w:firstLineChars="200" w:firstLine="560"/>
        <w:jc w:val="left"/>
        <w:rPr>
          <w:rFonts w:ascii="宋体" w:hAnsi="宋体"/>
          <w:sz w:val="28"/>
          <w:szCs w:val="28"/>
          <w:lang w:bidi="en-US"/>
        </w:rPr>
      </w:pPr>
      <w:r>
        <w:rPr>
          <w:rFonts w:ascii="宋体" w:hAnsi="宋体" w:hint="eastAsia"/>
          <w:sz w:val="28"/>
          <w:szCs w:val="28"/>
          <w:lang w:bidi="en-US"/>
        </w:rPr>
        <w:t>（4）碱</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：以现场工长日常平衡碱度思路为依据，实现当</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近些年，国内外各大钢铁企业积极响应时代变革的号召，不遗余力地推动以工业大数据、人工智能地推动以工业大数据、人工智能</w:t>
      </w:r>
      <w:r>
        <w:rPr>
          <w:rFonts w:ascii="宋体" w:hAnsi="宋体" w:hint="eastAsia"/>
          <w:sz w:val="28"/>
          <w:szCs w:val="28"/>
          <w:lang w:bidi="en-US"/>
        </w:rPr>
        <w:t>调整碱度；</w:t>
      </w:r>
    </w:p>
    <w:p w14:paraId="36E58FAE" w14:textId="77777777" w:rsidR="00D009AD" w:rsidRDefault="00000000">
      <w:pPr>
        <w:widowControl/>
        <w:spacing w:line="480" w:lineRule="exact"/>
        <w:ind w:firstLineChars="200" w:firstLine="560"/>
        <w:jc w:val="left"/>
        <w:rPr>
          <w:rFonts w:ascii="宋体" w:hAnsi="宋体"/>
          <w:sz w:val="28"/>
          <w:szCs w:val="28"/>
          <w:lang w:bidi="en-US"/>
        </w:rPr>
      </w:pPr>
      <w:r>
        <w:rPr>
          <w:rFonts w:ascii="宋体" w:hAnsi="宋体" w:hint="eastAsia"/>
          <w:sz w:val="28"/>
          <w:szCs w:val="28"/>
          <w:lang w:bidi="en-US"/>
        </w:rPr>
        <w:t>（5）炉热智能模型：建立XXXXXXXXXX1#XXXXXXXXXX炉热控制大数据库，对历史炉热控制</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集成，自动诊断XXXXXXXXXX炉况变化，实现</w:t>
      </w:r>
      <w:proofErr w:type="gramStart"/>
      <w:r>
        <w:rPr>
          <w:rFonts w:ascii="宋体" w:hAnsi="宋体" w:hint="eastAsia"/>
          <w:sz w:val="28"/>
          <w:szCs w:val="28"/>
          <w:lang w:bidi="en-US"/>
        </w:rPr>
        <w:t>平稳提硅、降硅</w:t>
      </w:r>
      <w:proofErr w:type="gramEnd"/>
      <w:r>
        <w:rPr>
          <w:rFonts w:ascii="宋体" w:hAnsi="宋体" w:hint="eastAsia"/>
          <w:sz w:val="28"/>
          <w:szCs w:val="28"/>
          <w:lang w:bidi="en-US"/>
        </w:rPr>
        <w:t>建议。</w:t>
      </w:r>
    </w:p>
    <w:p w14:paraId="1FC5C7C7" w14:textId="77777777" w:rsidR="00D009AD" w:rsidRDefault="00000000">
      <w:pPr>
        <w:pStyle w:val="2"/>
        <w:numPr>
          <w:ilvl w:val="0"/>
          <w:numId w:val="0"/>
        </w:numPr>
        <w:rPr>
          <w:color w:val="auto"/>
        </w:rPr>
      </w:pPr>
      <w:r>
        <w:rPr>
          <w:rFonts w:hint="eastAsia"/>
          <w:color w:val="auto"/>
        </w:rPr>
        <w:t>2.4 系统</w:t>
      </w:r>
    </w:p>
    <w:p w14:paraId="018DCE4D" w14:textId="77777777" w:rsidR="00D009AD" w:rsidRDefault="00000000">
      <w:pPr>
        <w:pStyle w:val="affffd"/>
        <w:spacing w:line="480" w:lineRule="exact"/>
        <w:ind w:firstLine="560"/>
        <w:rPr>
          <w:sz w:val="28"/>
          <w:szCs w:val="28"/>
        </w:rPr>
      </w:pPr>
      <w:r>
        <w:rPr>
          <w:rFonts w:hint="eastAsia"/>
          <w:sz w:val="28"/>
          <w:szCs w:val="28"/>
        </w:rPr>
        <w:t>本系统</w:t>
      </w:r>
      <w:r>
        <w:rPr>
          <w:sz w:val="28"/>
          <w:szCs w:val="28"/>
        </w:rPr>
        <w:t>复用原</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hint="eastAsia"/>
          <w:sz w:val="28"/>
          <w:szCs w:val="28"/>
        </w:rPr>
        <w:t>S</w:t>
      </w:r>
      <w:r>
        <w:rPr>
          <w:rFonts w:hint="eastAsia"/>
          <w:sz w:val="28"/>
          <w:szCs w:val="28"/>
        </w:rPr>
        <w:t>系统接口改造。</w:t>
      </w:r>
    </w:p>
    <w:p w14:paraId="38300B82" w14:textId="77777777" w:rsidR="00D009AD" w:rsidRDefault="00000000">
      <w:pPr>
        <w:pStyle w:val="2"/>
        <w:numPr>
          <w:ilvl w:val="0"/>
          <w:numId w:val="0"/>
        </w:numPr>
        <w:rPr>
          <w:color w:val="auto"/>
        </w:rPr>
      </w:pPr>
      <w:r>
        <w:rPr>
          <w:rFonts w:hint="eastAsia"/>
          <w:color w:val="auto"/>
        </w:rPr>
        <w:t xml:space="preserve">2.5 系统配置  </w:t>
      </w:r>
    </w:p>
    <w:p w14:paraId="26364229" w14:textId="77777777" w:rsidR="00D009AD" w:rsidRDefault="00000000">
      <w:pPr>
        <w:spacing w:line="480" w:lineRule="exact"/>
        <w:ind w:firstLineChars="200" w:firstLine="560"/>
        <w:rPr>
          <w:rFonts w:ascii="宋体" w:hAnsi="宋体"/>
          <w:sz w:val="28"/>
          <w:szCs w:val="28"/>
          <w:lang w:bidi="en-US"/>
        </w:rPr>
      </w:pPr>
      <w:r>
        <w:rPr>
          <w:rFonts w:ascii="宋体" w:hAnsi="宋体" w:hint="eastAsia"/>
          <w:sz w:val="28"/>
          <w:szCs w:val="28"/>
          <w:lang w:bidi="en-US"/>
        </w:rPr>
        <w:t>硬件：所有服务器等IT硬件复用原XXXXXXXXXX1#XXXXXXXXXX数字化监测系统设备。</w:t>
      </w:r>
    </w:p>
    <w:p w14:paraId="0A94EC39" w14:textId="77777777" w:rsidR="00D009AD" w:rsidRDefault="00000000">
      <w:pPr>
        <w:spacing w:line="480" w:lineRule="exact"/>
        <w:ind w:firstLineChars="200" w:firstLine="560"/>
        <w:rPr>
          <w:rFonts w:ascii="宋体" w:hAnsi="宋体"/>
          <w:sz w:val="28"/>
          <w:szCs w:val="28"/>
          <w:lang w:bidi="en-US"/>
        </w:rPr>
      </w:pPr>
      <w:r>
        <w:rPr>
          <w:rFonts w:ascii="宋体" w:hAnsi="宋体" w:hint="eastAsia"/>
          <w:sz w:val="28"/>
          <w:szCs w:val="28"/>
          <w:lang w:bidi="en-US"/>
        </w:rPr>
        <w:t>软件配置表：</w:t>
      </w:r>
    </w:p>
    <w:p w14:paraId="0E370B92" w14:textId="77777777" w:rsidR="00D009AD" w:rsidRDefault="00000000">
      <w:pPr>
        <w:numPr>
          <w:ilvl w:val="1"/>
          <w:numId w:val="0"/>
        </w:numPr>
        <w:adjustRightInd w:val="0"/>
        <w:snapToGrid w:val="0"/>
        <w:spacing w:beforeLines="50" w:before="120" w:afterLines="50" w:after="120" w:line="480" w:lineRule="exact"/>
        <w:outlineLvl w:val="0"/>
        <w:rPr>
          <w:rFonts w:ascii="黑体" w:eastAsia="黑体" w:hAnsi="黑体"/>
          <w:b/>
          <w:sz w:val="28"/>
          <w:szCs w:val="28"/>
        </w:rPr>
      </w:pPr>
      <w:bookmarkStart w:id="55" w:name="_Toc17336"/>
      <w:r>
        <w:rPr>
          <w:rFonts w:ascii="黑体" w:eastAsia="黑体" w:hAnsi="黑体" w:hint="eastAsia"/>
          <w:b/>
          <w:sz w:val="28"/>
          <w:szCs w:val="28"/>
        </w:rPr>
        <w:t>3 项目效益分析</w:t>
      </w:r>
      <w:bookmarkEnd w:id="55"/>
    </w:p>
    <w:p w14:paraId="70C390BD" w14:textId="77777777" w:rsidR="00D009AD" w:rsidRDefault="00000000">
      <w:pPr>
        <w:pStyle w:val="2"/>
        <w:numPr>
          <w:ilvl w:val="0"/>
          <w:numId w:val="0"/>
        </w:numPr>
        <w:rPr>
          <w:color w:val="auto"/>
        </w:rPr>
      </w:pPr>
      <w:r>
        <w:rPr>
          <w:rFonts w:hint="eastAsia"/>
          <w:color w:val="auto"/>
        </w:rPr>
        <w:t>3.1 评价依据</w:t>
      </w:r>
    </w:p>
    <w:p w14:paraId="1994A56A" w14:textId="77777777" w:rsidR="00D009AD" w:rsidRDefault="00000000">
      <w:pPr>
        <w:tabs>
          <w:tab w:val="left" w:pos="993"/>
        </w:tabs>
        <w:spacing w:line="480" w:lineRule="exact"/>
        <w:ind w:firstLineChars="200" w:firstLine="560"/>
        <w:rPr>
          <w:rFonts w:ascii="宋体" w:hAnsi="宋体"/>
          <w:kern w:val="44"/>
          <w:sz w:val="28"/>
          <w:szCs w:val="44"/>
        </w:rPr>
      </w:pPr>
      <w:proofErr w:type="gramStart"/>
      <w:r>
        <w:rPr>
          <w:rFonts w:ascii="宋体" w:hAnsi="宋体" w:hint="eastAsia"/>
          <w:kern w:val="44"/>
          <w:sz w:val="28"/>
          <w:szCs w:val="44"/>
        </w:rPr>
        <w:t>本评度</w:t>
      </w:r>
      <w:proofErr w:type="gramEnd"/>
      <w:r>
        <w:rPr>
          <w:rFonts w:ascii="宋体" w:hAnsi="宋体" w:hint="eastAsia"/>
          <w:kern w:val="44"/>
          <w:sz w:val="28"/>
          <w:szCs w:val="44"/>
        </w:rPr>
        <w:t>与税收政策。</w:t>
      </w:r>
    </w:p>
    <w:p w14:paraId="769A85A2" w14:textId="77777777" w:rsidR="00D009AD" w:rsidRDefault="00000000">
      <w:pPr>
        <w:pStyle w:val="2"/>
        <w:numPr>
          <w:ilvl w:val="0"/>
          <w:numId w:val="0"/>
        </w:numPr>
        <w:rPr>
          <w:color w:val="auto"/>
        </w:rPr>
      </w:pPr>
      <w:r>
        <w:rPr>
          <w:rFonts w:hint="eastAsia"/>
          <w:color w:val="auto"/>
        </w:rPr>
        <w:t>3.2 评价范围</w:t>
      </w:r>
    </w:p>
    <w:p w14:paraId="2105858C" w14:textId="77777777" w:rsidR="00D009AD" w:rsidRDefault="00000000">
      <w:pPr>
        <w:tabs>
          <w:tab w:val="left" w:pos="993"/>
        </w:tabs>
        <w:spacing w:line="480" w:lineRule="exact"/>
        <w:ind w:firstLineChars="200" w:firstLine="560"/>
        <w:rPr>
          <w:sz w:val="28"/>
          <w:szCs w:val="28"/>
        </w:rPr>
      </w:pPr>
      <w:proofErr w:type="gramStart"/>
      <w:r>
        <w:rPr>
          <w:sz w:val="28"/>
          <w:szCs w:val="28"/>
        </w:rPr>
        <w:t>本评价</w:t>
      </w:r>
      <w:r>
        <w:rPr>
          <w:rFonts w:hint="eastAsia"/>
          <w:sz w:val="28"/>
          <w:szCs w:val="28"/>
        </w:rPr>
        <w:t>统改造</w:t>
      </w:r>
      <w:proofErr w:type="gramEnd"/>
      <w:r>
        <w:rPr>
          <w:rFonts w:hint="eastAsia"/>
          <w:sz w:val="28"/>
          <w:szCs w:val="28"/>
        </w:rPr>
        <w:t>项目。</w:t>
      </w:r>
    </w:p>
    <w:p w14:paraId="6BE122B3" w14:textId="77777777" w:rsidR="00D009AD" w:rsidRDefault="00000000">
      <w:pPr>
        <w:pStyle w:val="2"/>
        <w:numPr>
          <w:ilvl w:val="0"/>
          <w:numId w:val="0"/>
        </w:numPr>
        <w:rPr>
          <w:color w:val="auto"/>
        </w:rPr>
      </w:pPr>
      <w:r>
        <w:rPr>
          <w:rFonts w:hint="eastAsia"/>
          <w:color w:val="auto"/>
        </w:rPr>
        <w:t>3.3 评价内容</w:t>
      </w:r>
    </w:p>
    <w:p w14:paraId="36FD1AE0" w14:textId="77777777" w:rsidR="00D009AD" w:rsidRDefault="00000000">
      <w:pPr>
        <w:spacing w:line="480" w:lineRule="exact"/>
        <w:ind w:firstLineChars="200" w:firstLine="560"/>
        <w:rPr>
          <w:rFonts w:ascii="宋体" w:hAnsi="宋体" w:cs="宋体"/>
          <w:sz w:val="28"/>
          <w:szCs w:val="28"/>
        </w:rPr>
      </w:pPr>
      <w:r>
        <w:rPr>
          <w:rFonts w:ascii="宋体" w:hAnsi="宋体" w:cs="宋体" w:hint="eastAsia"/>
          <w:sz w:val="28"/>
          <w:szCs w:val="28"/>
        </w:rPr>
        <w:t>在原XXXXXXXXXX1#XXXXXXXXXX数字化监测系统的基础上，根据当前XXXXXXXXXX基础进行模型在原XXXXXXXXXX1#XXXXXXXXXX数字化监测系统</w:t>
      </w:r>
      <w:proofErr w:type="gramStart"/>
      <w:r>
        <w:rPr>
          <w:rFonts w:ascii="宋体" w:hAnsi="宋体" w:cs="宋体" w:hint="eastAsia"/>
          <w:sz w:val="28"/>
          <w:szCs w:val="28"/>
        </w:rPr>
        <w:t>的基统界面</w:t>
      </w:r>
      <w:proofErr w:type="gramEnd"/>
      <w:r>
        <w:rPr>
          <w:rFonts w:ascii="宋体" w:hAnsi="宋体" w:cs="宋体" w:hint="eastAsia"/>
          <w:sz w:val="28"/>
          <w:szCs w:val="28"/>
        </w:rPr>
        <w:t>等；本项目基于“大数据分析在原XXXXXXXXXX1#XXXXXXXXXX</w:t>
      </w:r>
      <w:r>
        <w:rPr>
          <w:rFonts w:ascii="宋体" w:hAnsi="宋体" w:cs="宋体" w:hint="eastAsia"/>
          <w:sz w:val="28"/>
          <w:szCs w:val="28"/>
        </w:rPr>
        <w:lastRenderedPageBreak/>
        <w:t>数字化监测系统的基”，通过建立XXXXXXXXXX炉热在原XXXXXXXXXX1#XXXXXXXXXX数字化监测系统的基础上，根据当前XXXXXXXXXX基础进行模型在原XXXXXXXXXX1#XXXXXXXXXX数字化监测系统</w:t>
      </w:r>
      <w:proofErr w:type="gramStart"/>
      <w:r>
        <w:rPr>
          <w:rFonts w:ascii="宋体" w:hAnsi="宋体" w:cs="宋体" w:hint="eastAsia"/>
          <w:sz w:val="28"/>
          <w:szCs w:val="28"/>
        </w:rPr>
        <w:t>的基统界面</w:t>
      </w:r>
      <w:proofErr w:type="gramEnd"/>
      <w:r>
        <w:rPr>
          <w:rFonts w:ascii="宋体" w:hAnsi="宋体" w:cs="宋体" w:hint="eastAsia"/>
          <w:sz w:val="28"/>
          <w:szCs w:val="28"/>
        </w:rPr>
        <w:t>等；本项目基于“大数据分析在原XXXXXXXXXX1#XXXXXXXXXX数字化监测辅助，帮助降低炉温波动、提高铁水质量，降低炉凉事故发生，节约燃料消耗成本。</w:t>
      </w:r>
    </w:p>
    <w:p w14:paraId="26FCC1F1" w14:textId="77777777" w:rsidR="00D009AD"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项目评在原XXXXXXXXXX1#XXXXXXXXXX数字化监测系统的基础上，根据当前XXXXXXXXXX基础进行模型在原XXXXXXXXXX1#XXXXXXXXXX数字化监测系统</w:t>
      </w:r>
      <w:proofErr w:type="gramStart"/>
      <w:r>
        <w:rPr>
          <w:rFonts w:ascii="宋体" w:hAnsi="宋体" w:cs="宋体" w:hint="eastAsia"/>
          <w:sz w:val="28"/>
          <w:szCs w:val="28"/>
        </w:rPr>
        <w:t>的基统界面</w:t>
      </w:r>
      <w:proofErr w:type="gramEnd"/>
      <w:r>
        <w:rPr>
          <w:rFonts w:ascii="宋体" w:hAnsi="宋体" w:cs="宋体" w:hint="eastAsia"/>
          <w:sz w:val="28"/>
          <w:szCs w:val="28"/>
        </w:rPr>
        <w:t>等；本项目基于“大数据分析在原XXXXXXXXXX1#XXXXXXXXXX数字化监测。评价方法采用有无对比法，计算指标均为增量指标。</w:t>
      </w:r>
    </w:p>
    <w:p w14:paraId="49A907BA" w14:textId="77777777" w:rsidR="00D009AD" w:rsidRDefault="00000000">
      <w:pPr>
        <w:pStyle w:val="2"/>
        <w:numPr>
          <w:ilvl w:val="0"/>
          <w:numId w:val="0"/>
        </w:numPr>
        <w:rPr>
          <w:color w:val="auto"/>
        </w:rPr>
      </w:pPr>
      <w:r>
        <w:rPr>
          <w:rFonts w:hint="eastAsia"/>
          <w:color w:val="auto"/>
        </w:rPr>
        <w:t>3.3.1  基本数据</w:t>
      </w:r>
    </w:p>
    <w:p w14:paraId="749A47DA" w14:textId="77777777" w:rsidR="00D009AD" w:rsidRDefault="00000000">
      <w:pPr>
        <w:pStyle w:val="2"/>
        <w:numPr>
          <w:ilvl w:val="0"/>
          <w:numId w:val="0"/>
        </w:numPr>
        <w:rPr>
          <w:color w:val="auto"/>
        </w:rPr>
      </w:pPr>
      <w:r>
        <w:rPr>
          <w:rFonts w:hint="eastAsia"/>
          <w:color w:val="auto"/>
        </w:rPr>
        <w:t>3.3.1.1  实施进度</w:t>
      </w:r>
    </w:p>
    <w:p w14:paraId="5DC37BDE" w14:textId="77777777" w:rsidR="00D009AD" w:rsidRDefault="00000000">
      <w:pPr>
        <w:spacing w:line="480" w:lineRule="exact"/>
        <w:rPr>
          <w:rFonts w:ascii="宋体" w:hAnsi="宋体" w:cs="宋体"/>
          <w:sz w:val="28"/>
          <w:szCs w:val="28"/>
        </w:rPr>
      </w:pPr>
      <w:r>
        <w:rPr>
          <w:rFonts w:ascii="宋体" w:hAnsi="宋体" w:cs="宋体" w:hint="eastAsia"/>
          <w:sz w:val="28"/>
          <w:szCs w:val="28"/>
        </w:rPr>
        <w:t xml:space="preserve">    项目生产能力%。</w:t>
      </w:r>
    </w:p>
    <w:p w14:paraId="2F73CF49" w14:textId="77777777" w:rsidR="00D009AD" w:rsidRDefault="00000000">
      <w:pPr>
        <w:pStyle w:val="2"/>
        <w:numPr>
          <w:ilvl w:val="0"/>
          <w:numId w:val="0"/>
        </w:numPr>
        <w:rPr>
          <w:color w:val="auto"/>
        </w:rPr>
      </w:pPr>
      <w:r>
        <w:rPr>
          <w:rFonts w:hint="eastAsia"/>
          <w:color w:val="auto"/>
        </w:rPr>
        <w:t>3.3.1.2  建设投资</w:t>
      </w:r>
    </w:p>
    <w:p w14:paraId="08E402FB" w14:textId="77777777" w:rsidR="00D009AD" w:rsidRDefault="00000000">
      <w:pPr>
        <w:spacing w:line="480" w:lineRule="exact"/>
        <w:ind w:firstLineChars="200" w:firstLine="560"/>
        <w:rPr>
          <w:rFonts w:ascii="宋体" w:hAnsi="宋体" w:cs="宋体"/>
          <w:sz w:val="28"/>
          <w:szCs w:val="28"/>
        </w:rPr>
      </w:pPr>
      <w:r>
        <w:rPr>
          <w:rFonts w:ascii="宋体" w:hAnsi="宋体" w:cs="宋体" w:hint="eastAsia"/>
          <w:sz w:val="28"/>
          <w:szCs w:val="28"/>
        </w:rPr>
        <w:t>本项目建设不含税投资，详见元。</w:t>
      </w:r>
    </w:p>
    <w:p w14:paraId="2E531A65" w14:textId="77777777" w:rsidR="00D009AD" w:rsidRDefault="00000000">
      <w:pPr>
        <w:pStyle w:val="2"/>
        <w:numPr>
          <w:ilvl w:val="0"/>
          <w:numId w:val="0"/>
        </w:numPr>
        <w:rPr>
          <w:color w:val="auto"/>
        </w:rPr>
      </w:pPr>
      <w:r>
        <w:rPr>
          <w:rFonts w:hint="eastAsia"/>
          <w:color w:val="auto"/>
        </w:rPr>
        <w:t>3.3.1.3  流动资金</w:t>
      </w:r>
    </w:p>
    <w:p w14:paraId="45286BE8" w14:textId="77777777" w:rsidR="00D009AD" w:rsidRDefault="00000000">
      <w:pPr>
        <w:spacing w:line="480" w:lineRule="exact"/>
        <w:rPr>
          <w:rFonts w:ascii="宋体" w:hAnsi="宋体" w:cs="宋体"/>
          <w:sz w:val="28"/>
          <w:szCs w:val="28"/>
        </w:rPr>
      </w:pPr>
      <w:r>
        <w:rPr>
          <w:rFonts w:ascii="宋体" w:hAnsi="宋体" w:cs="宋体" w:hint="eastAsia"/>
          <w:sz w:val="28"/>
          <w:szCs w:val="28"/>
        </w:rPr>
        <w:t xml:space="preserve">    本项目不需新增流动资金。</w:t>
      </w:r>
    </w:p>
    <w:p w14:paraId="3AC08D9B" w14:textId="77777777" w:rsidR="00D009AD" w:rsidRDefault="00000000">
      <w:pPr>
        <w:pStyle w:val="2"/>
        <w:numPr>
          <w:ilvl w:val="0"/>
          <w:numId w:val="0"/>
        </w:numPr>
        <w:rPr>
          <w:color w:val="auto"/>
        </w:rPr>
      </w:pPr>
      <w:r>
        <w:rPr>
          <w:rFonts w:hint="eastAsia"/>
          <w:color w:val="auto"/>
        </w:rPr>
        <w:t>3.3.1.4  资金筹措</w:t>
      </w:r>
    </w:p>
    <w:p w14:paraId="0805437C" w14:textId="77777777" w:rsidR="00D009AD" w:rsidRDefault="00000000">
      <w:pPr>
        <w:spacing w:line="480" w:lineRule="exact"/>
        <w:rPr>
          <w:rFonts w:ascii="宋体" w:hAnsi="宋体" w:cs="宋体"/>
          <w:sz w:val="28"/>
          <w:szCs w:val="28"/>
        </w:rPr>
      </w:pPr>
      <w:r>
        <w:rPr>
          <w:rFonts w:ascii="宋体" w:hAnsi="宋体" w:cs="宋体" w:hint="eastAsia"/>
          <w:sz w:val="28"/>
          <w:szCs w:val="28"/>
        </w:rPr>
        <w:t xml:space="preserve">    本项目建设金。</w:t>
      </w:r>
    </w:p>
    <w:p w14:paraId="4CFAAD29" w14:textId="77777777" w:rsidR="00D009AD" w:rsidRDefault="00000000">
      <w:pPr>
        <w:pStyle w:val="2"/>
        <w:numPr>
          <w:ilvl w:val="0"/>
          <w:numId w:val="0"/>
        </w:numPr>
        <w:rPr>
          <w:color w:val="auto"/>
        </w:rPr>
      </w:pPr>
      <w:r>
        <w:rPr>
          <w:rFonts w:hint="eastAsia"/>
          <w:color w:val="auto"/>
        </w:rPr>
        <w:t>3.3.1.5  劳动定员</w:t>
      </w:r>
    </w:p>
    <w:p w14:paraId="47D1D1D0" w14:textId="77777777" w:rsidR="00D009AD"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项目投产后动定员。</w:t>
      </w:r>
    </w:p>
    <w:p w14:paraId="576B032F" w14:textId="77777777" w:rsidR="00D009AD" w:rsidRDefault="00000000">
      <w:pPr>
        <w:pStyle w:val="2"/>
        <w:numPr>
          <w:ilvl w:val="0"/>
          <w:numId w:val="0"/>
        </w:numPr>
        <w:rPr>
          <w:color w:val="auto"/>
        </w:rPr>
      </w:pPr>
      <w:r>
        <w:rPr>
          <w:rFonts w:hint="eastAsia"/>
          <w:color w:val="auto"/>
        </w:rPr>
        <w:t>3.3.2  财务评价</w:t>
      </w:r>
    </w:p>
    <w:p w14:paraId="3F660E1F" w14:textId="77777777" w:rsidR="00D009AD" w:rsidRDefault="00000000">
      <w:pPr>
        <w:spacing w:line="480" w:lineRule="exact"/>
        <w:ind w:firstLineChars="200" w:firstLine="560"/>
        <w:rPr>
          <w:rFonts w:ascii="宋体" w:hAnsi="宋体" w:cs="宋体"/>
          <w:sz w:val="28"/>
          <w:szCs w:val="28"/>
        </w:rPr>
      </w:pPr>
      <w:proofErr w:type="gramStart"/>
      <w:r>
        <w:rPr>
          <w:rFonts w:ascii="宋体" w:hAnsi="宋体" w:cs="宋体" w:hint="eastAsia"/>
          <w:sz w:val="28"/>
          <w:szCs w:val="28"/>
        </w:rPr>
        <w:t>本评价</w:t>
      </w:r>
      <w:proofErr w:type="gramEnd"/>
      <w:r>
        <w:rPr>
          <w:rFonts w:ascii="宋体" w:hAnsi="宋体" w:cs="宋体" w:hint="eastAsia"/>
          <w:sz w:val="28"/>
          <w:szCs w:val="28"/>
        </w:rPr>
        <w:t>中所有</w:t>
      </w:r>
      <w:proofErr w:type="gramStart"/>
      <w:r>
        <w:rPr>
          <w:rFonts w:ascii="宋体" w:hAnsi="宋体" w:cs="宋体" w:hint="eastAsia"/>
          <w:sz w:val="28"/>
          <w:szCs w:val="28"/>
        </w:rPr>
        <w:t>投入税</w:t>
      </w:r>
      <w:proofErr w:type="gramEnd"/>
      <w:r>
        <w:rPr>
          <w:rFonts w:ascii="宋体" w:hAnsi="宋体" w:cs="宋体" w:hint="eastAsia"/>
          <w:sz w:val="28"/>
          <w:szCs w:val="28"/>
        </w:rPr>
        <w:t>价格。</w:t>
      </w:r>
    </w:p>
    <w:p w14:paraId="49389241" w14:textId="77777777" w:rsidR="00D009AD" w:rsidRDefault="00000000">
      <w:pPr>
        <w:pStyle w:val="2"/>
        <w:numPr>
          <w:ilvl w:val="0"/>
          <w:numId w:val="0"/>
        </w:numPr>
        <w:rPr>
          <w:color w:val="auto"/>
        </w:rPr>
      </w:pPr>
      <w:r>
        <w:rPr>
          <w:rFonts w:hint="eastAsia"/>
          <w:color w:val="auto"/>
        </w:rPr>
        <w:t>3.3.2.1  增量效益</w:t>
      </w:r>
    </w:p>
    <w:p w14:paraId="1A4F9D09" w14:textId="77777777" w:rsidR="00D009AD"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项目实施万元/年）。</w:t>
      </w:r>
    </w:p>
    <w:p w14:paraId="7B481870" w14:textId="77777777" w:rsidR="00D009AD" w:rsidRDefault="00000000">
      <w:pPr>
        <w:pStyle w:val="2"/>
        <w:numPr>
          <w:ilvl w:val="0"/>
          <w:numId w:val="0"/>
        </w:numPr>
        <w:rPr>
          <w:color w:val="auto"/>
        </w:rPr>
      </w:pPr>
      <w:r>
        <w:rPr>
          <w:rFonts w:hint="eastAsia"/>
          <w:color w:val="auto"/>
        </w:rPr>
        <w:t>3.3.2.2  成本费用</w:t>
      </w:r>
    </w:p>
    <w:p w14:paraId="17DE8D68" w14:textId="77777777" w:rsidR="00D009AD" w:rsidRDefault="00000000">
      <w:pPr>
        <w:spacing w:line="480" w:lineRule="exact"/>
        <w:ind w:firstLineChars="200" w:firstLine="560"/>
        <w:rPr>
          <w:rFonts w:ascii="宋体" w:hAnsi="宋体" w:cs="宋体"/>
          <w:sz w:val="28"/>
          <w:szCs w:val="28"/>
        </w:rPr>
      </w:pPr>
      <w:r>
        <w:rPr>
          <w:rFonts w:ascii="宋体" w:hAnsi="宋体" w:cs="宋体" w:hint="eastAsia"/>
          <w:sz w:val="28"/>
          <w:szCs w:val="28"/>
        </w:rPr>
        <w:lastRenderedPageBreak/>
        <w:t>无形资产摊销采用年，年摊销费万元。</w:t>
      </w:r>
    </w:p>
    <w:p w14:paraId="4FE3870D" w14:textId="77777777" w:rsidR="00D009AD" w:rsidRDefault="00000000">
      <w:pPr>
        <w:spacing w:line="480" w:lineRule="exact"/>
        <w:ind w:firstLineChars="200" w:firstLine="560"/>
        <w:rPr>
          <w:rFonts w:ascii="宋体" w:hAnsi="宋体" w:cs="宋体"/>
          <w:sz w:val="28"/>
          <w:szCs w:val="28"/>
        </w:rPr>
      </w:pPr>
      <w:r>
        <w:rPr>
          <w:rFonts w:ascii="宋体" w:hAnsi="宋体" w:cs="宋体" w:hint="eastAsia"/>
          <w:sz w:val="28"/>
          <w:szCs w:val="28"/>
        </w:rPr>
        <w:t>年增量修理费估算为0.0万元。</w:t>
      </w:r>
    </w:p>
    <w:p w14:paraId="66C0E75F" w14:textId="77777777" w:rsidR="00D009AD"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项目投产后年增量总成万元（详见附表3）。</w:t>
      </w:r>
    </w:p>
    <w:p w14:paraId="117905B3" w14:textId="77777777" w:rsidR="00D009AD" w:rsidRDefault="00000000">
      <w:pPr>
        <w:pStyle w:val="2"/>
        <w:numPr>
          <w:ilvl w:val="0"/>
          <w:numId w:val="0"/>
        </w:numPr>
        <w:rPr>
          <w:color w:val="auto"/>
        </w:rPr>
      </w:pPr>
      <w:r>
        <w:rPr>
          <w:rFonts w:hint="eastAsia"/>
          <w:color w:val="auto"/>
        </w:rPr>
        <w:t>3.3.2.3  城市维护建设税及教育费附加</w:t>
      </w:r>
    </w:p>
    <w:p w14:paraId="6ADC63DD" w14:textId="77777777" w:rsidR="00D009AD" w:rsidRDefault="00000000">
      <w:pPr>
        <w:spacing w:line="480" w:lineRule="exact"/>
        <w:ind w:firstLineChars="200" w:firstLine="560"/>
        <w:rPr>
          <w:rFonts w:ascii="宋体" w:hAnsi="宋体" w:cs="宋体"/>
          <w:sz w:val="28"/>
          <w:szCs w:val="28"/>
        </w:rPr>
      </w:pPr>
      <w:r>
        <w:rPr>
          <w:rFonts w:ascii="宋体" w:hAnsi="宋体" w:cs="宋体" w:hint="eastAsia"/>
          <w:sz w:val="28"/>
          <w:szCs w:val="28"/>
        </w:rPr>
        <w:t>增值税税率在原XXXXXXXXXX1#XXXXXXXXXX数字化监测系统的基础上，根据当前XXXXXXXXXX基础进行模型在原XXXXXXXXXX1#XXXXXXXXXX数字化监测系统</w:t>
      </w:r>
      <w:proofErr w:type="gramStart"/>
      <w:r>
        <w:rPr>
          <w:rFonts w:ascii="宋体" w:hAnsi="宋体" w:cs="宋体" w:hint="eastAsia"/>
          <w:sz w:val="28"/>
          <w:szCs w:val="28"/>
        </w:rPr>
        <w:t>的基统界面</w:t>
      </w:r>
      <w:proofErr w:type="gramEnd"/>
      <w:r>
        <w:rPr>
          <w:rFonts w:ascii="宋体" w:hAnsi="宋体" w:cs="宋体" w:hint="eastAsia"/>
          <w:sz w:val="28"/>
          <w:szCs w:val="28"/>
        </w:rPr>
        <w:t>等；本项目基于“大数据分析在原XXXXXXXXXX1#XXXXXXXXXX数字化监测值税抵扣完后年份）城维税及附加为4.0万元。</w:t>
      </w:r>
    </w:p>
    <w:p w14:paraId="23F00C33" w14:textId="77777777" w:rsidR="00D009AD" w:rsidRDefault="00000000">
      <w:pPr>
        <w:spacing w:line="480" w:lineRule="exact"/>
        <w:ind w:firstLineChars="200" w:firstLine="560"/>
        <w:rPr>
          <w:rFonts w:ascii="宋体" w:hAnsi="宋体" w:cs="宋体"/>
          <w:sz w:val="28"/>
          <w:szCs w:val="28"/>
        </w:rPr>
      </w:pPr>
      <w:r>
        <w:rPr>
          <w:rFonts w:ascii="宋体" w:hAnsi="宋体" w:cs="宋体" w:hint="eastAsia"/>
          <w:sz w:val="28"/>
          <w:szCs w:val="28"/>
        </w:rPr>
        <w:t>各年</w:t>
      </w:r>
      <w:proofErr w:type="gramStart"/>
      <w:r>
        <w:rPr>
          <w:rFonts w:ascii="宋体" w:hAnsi="宋体" w:cs="宋体" w:hint="eastAsia"/>
          <w:sz w:val="28"/>
          <w:szCs w:val="28"/>
        </w:rPr>
        <w:t>城维税及</w:t>
      </w:r>
      <w:proofErr w:type="gramEnd"/>
      <w:r>
        <w:rPr>
          <w:rFonts w:ascii="宋体" w:hAnsi="宋体" w:cs="宋体" w:hint="eastAsia"/>
          <w:sz w:val="28"/>
          <w:szCs w:val="28"/>
        </w:rPr>
        <w:t>附加计算详见附表4。</w:t>
      </w:r>
    </w:p>
    <w:p w14:paraId="4B10BE31" w14:textId="77777777" w:rsidR="00D009AD" w:rsidRDefault="00000000">
      <w:pPr>
        <w:pStyle w:val="2"/>
        <w:numPr>
          <w:ilvl w:val="0"/>
          <w:numId w:val="0"/>
        </w:numPr>
        <w:rPr>
          <w:color w:val="auto"/>
        </w:rPr>
      </w:pPr>
      <w:r>
        <w:rPr>
          <w:rFonts w:hint="eastAsia"/>
          <w:color w:val="auto"/>
        </w:rPr>
        <w:t>3.3.2.4  利润</w:t>
      </w:r>
    </w:p>
    <w:p w14:paraId="5C5D4A72" w14:textId="77777777" w:rsidR="00D009AD"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项目第4年在原XXXXXXXXXX1#XXXXXXXXXX数字化监测系统的基础上，根据当前XXXXXXXXXX基础进行模型在原XXXXXXXXXX1#XXXXXXXXXX数字化监测系统</w:t>
      </w:r>
      <w:proofErr w:type="gramStart"/>
      <w:r>
        <w:rPr>
          <w:rFonts w:ascii="宋体" w:hAnsi="宋体" w:cs="宋体" w:hint="eastAsia"/>
          <w:sz w:val="28"/>
          <w:szCs w:val="28"/>
        </w:rPr>
        <w:t>的基统界面</w:t>
      </w:r>
      <w:proofErr w:type="gramEnd"/>
      <w:r>
        <w:rPr>
          <w:rFonts w:ascii="宋体" w:hAnsi="宋体" w:cs="宋体" w:hint="eastAsia"/>
          <w:sz w:val="28"/>
          <w:szCs w:val="28"/>
        </w:rPr>
        <w:t>等；本项目基于“大数据分析在原XXXXXXXXXX1#XXXXXXXXXX数字化监测万元。</w:t>
      </w:r>
    </w:p>
    <w:p w14:paraId="01FDDFCB" w14:textId="77777777" w:rsidR="00D009AD"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逐年利润指标的计算详见附表2。</w:t>
      </w:r>
    </w:p>
    <w:p w14:paraId="037F2333" w14:textId="77777777" w:rsidR="00D009AD" w:rsidRDefault="00000000">
      <w:pPr>
        <w:pStyle w:val="2"/>
        <w:numPr>
          <w:ilvl w:val="0"/>
          <w:numId w:val="0"/>
        </w:numPr>
        <w:rPr>
          <w:color w:val="auto"/>
        </w:rPr>
      </w:pPr>
      <w:r>
        <w:rPr>
          <w:rFonts w:hint="eastAsia"/>
          <w:color w:val="auto"/>
        </w:rPr>
        <w:t>3.3.2.5  财务盈利能力分析</w:t>
      </w:r>
    </w:p>
    <w:p w14:paraId="3F7614B3" w14:textId="77777777" w:rsidR="00D009AD" w:rsidRDefault="00000000">
      <w:pPr>
        <w:spacing w:line="480" w:lineRule="exact"/>
        <w:ind w:firstLineChars="200" w:firstLine="560"/>
        <w:rPr>
          <w:rFonts w:ascii="宋体" w:hAnsi="宋体" w:cs="宋体"/>
          <w:sz w:val="28"/>
          <w:szCs w:val="28"/>
        </w:rPr>
      </w:pPr>
      <w:r>
        <w:rPr>
          <w:rFonts w:ascii="宋体" w:hAnsi="宋体" w:cs="宋体" w:hint="eastAsia"/>
          <w:sz w:val="28"/>
          <w:szCs w:val="28"/>
        </w:rPr>
        <w:t>根据项目投在原XXXXXXXXXX1#XXXXXXXXXX数字化监测系统的基础上，根据当前XXXXXXXXXX基础进行模型在原XXXXXXXXXX1#XXXXXXXXXX数字化监测系统</w:t>
      </w:r>
      <w:proofErr w:type="gramStart"/>
      <w:r>
        <w:rPr>
          <w:rFonts w:ascii="宋体" w:hAnsi="宋体" w:cs="宋体" w:hint="eastAsia"/>
          <w:sz w:val="28"/>
          <w:szCs w:val="28"/>
        </w:rPr>
        <w:t>的基统界面</w:t>
      </w:r>
      <w:proofErr w:type="gramEnd"/>
      <w:r>
        <w:rPr>
          <w:rFonts w:ascii="宋体" w:hAnsi="宋体" w:cs="宋体" w:hint="eastAsia"/>
          <w:sz w:val="28"/>
          <w:szCs w:val="28"/>
        </w:rPr>
        <w:t>等；本项目基于“大数据分析在原XXXXXXXXXX1#XXXXXXXXXX数字化监测12个月建设期）。</w:t>
      </w:r>
    </w:p>
    <w:p w14:paraId="3004F834" w14:textId="77777777" w:rsidR="00D009AD" w:rsidRDefault="00000000">
      <w:pPr>
        <w:spacing w:line="480" w:lineRule="exact"/>
        <w:ind w:firstLineChars="200" w:firstLine="560"/>
        <w:rPr>
          <w:rFonts w:ascii="宋体" w:hAnsi="宋体" w:cs="宋体"/>
          <w:sz w:val="28"/>
          <w:szCs w:val="28"/>
        </w:rPr>
      </w:pPr>
      <w:r>
        <w:rPr>
          <w:rFonts w:ascii="宋体" w:hAnsi="宋体" w:cs="宋体" w:hint="eastAsia"/>
          <w:sz w:val="28"/>
          <w:szCs w:val="28"/>
        </w:rPr>
        <w:t>由上述各项指标可见，本项目的财务盈利能力较强。</w:t>
      </w:r>
    </w:p>
    <w:p w14:paraId="49B29DA2" w14:textId="77777777" w:rsidR="00D009AD" w:rsidRDefault="00000000">
      <w:pPr>
        <w:pStyle w:val="2"/>
        <w:numPr>
          <w:ilvl w:val="0"/>
          <w:numId w:val="0"/>
        </w:numPr>
        <w:rPr>
          <w:color w:val="auto"/>
        </w:rPr>
      </w:pPr>
      <w:r>
        <w:rPr>
          <w:rFonts w:hint="eastAsia"/>
          <w:color w:val="auto"/>
        </w:rPr>
        <w:t>3.3.3  敏感性分析</w:t>
      </w:r>
    </w:p>
    <w:p w14:paraId="64563946" w14:textId="77777777" w:rsidR="00D009AD" w:rsidRDefault="00000000">
      <w:pPr>
        <w:spacing w:line="480" w:lineRule="exact"/>
        <w:ind w:firstLineChars="200" w:firstLine="560"/>
        <w:rPr>
          <w:rFonts w:ascii="宋体" w:hAnsi="宋体" w:cs="宋体"/>
          <w:sz w:val="28"/>
          <w:szCs w:val="28"/>
        </w:rPr>
      </w:pPr>
      <w:r>
        <w:rPr>
          <w:rFonts w:ascii="宋体" w:hAnsi="宋体" w:cs="宋体" w:hint="eastAsia"/>
          <w:sz w:val="28"/>
          <w:szCs w:val="28"/>
        </w:rPr>
        <w:t>增量效益和在原XXXXXXXXXX1#XXXXXXXXXX数字化监测系统的基础上，根据当前XXXXXXXXXX基础进行模型在原XXXXXXXXXX1#XXXXXXXXXX数字化监测系统</w:t>
      </w:r>
      <w:proofErr w:type="gramStart"/>
      <w:r>
        <w:rPr>
          <w:rFonts w:ascii="宋体" w:hAnsi="宋体" w:cs="宋体" w:hint="eastAsia"/>
          <w:sz w:val="28"/>
          <w:szCs w:val="28"/>
        </w:rPr>
        <w:t>的基统界面</w:t>
      </w:r>
      <w:proofErr w:type="gramEnd"/>
      <w:r>
        <w:rPr>
          <w:rFonts w:ascii="宋体" w:hAnsi="宋体" w:cs="宋体" w:hint="eastAsia"/>
          <w:sz w:val="28"/>
          <w:szCs w:val="28"/>
        </w:rPr>
        <w:t>等；本项目基于“大数据分析在原XXXXXXXXXX1#XXXXXXXXXX数字化监测见表1。</w:t>
      </w:r>
    </w:p>
    <w:p w14:paraId="5AE02212" w14:textId="77777777" w:rsidR="00D009AD" w:rsidRDefault="00D009AD">
      <w:pPr>
        <w:pStyle w:val="affffd"/>
        <w:ind w:firstLineChars="0" w:firstLine="0"/>
      </w:pPr>
    </w:p>
    <w:p w14:paraId="6387FF1A" w14:textId="77777777" w:rsidR="00D009AD" w:rsidRDefault="00000000">
      <w:pPr>
        <w:pStyle w:val="1a"/>
        <w:spacing w:line="360" w:lineRule="auto"/>
        <w:rPr>
          <w:rFonts w:ascii="宋体" w:hAnsi="宋体"/>
          <w:szCs w:val="28"/>
        </w:rPr>
      </w:pPr>
      <w:bookmarkStart w:id="56" w:name="_Toc2375"/>
      <w:r>
        <w:rPr>
          <w:rFonts w:ascii="宋体" w:hAnsi="宋体" w:hint="eastAsia"/>
          <w:szCs w:val="28"/>
        </w:rPr>
        <w:lastRenderedPageBreak/>
        <w:t>4  投资估算</w:t>
      </w:r>
      <w:bookmarkEnd w:id="56"/>
      <w:r>
        <w:rPr>
          <w:rFonts w:ascii="宋体" w:hAnsi="宋体" w:hint="eastAsia"/>
          <w:szCs w:val="28"/>
        </w:rPr>
        <w:t xml:space="preserve"> </w:t>
      </w:r>
    </w:p>
    <w:p w14:paraId="73527E3B" w14:textId="77777777" w:rsidR="00D009AD" w:rsidRDefault="00000000">
      <w:pPr>
        <w:pStyle w:val="2"/>
        <w:numPr>
          <w:ilvl w:val="0"/>
          <w:numId w:val="0"/>
        </w:numPr>
        <w:rPr>
          <w:color w:val="auto"/>
        </w:rPr>
      </w:pPr>
      <w:r>
        <w:rPr>
          <w:rFonts w:hint="eastAsia"/>
          <w:color w:val="auto"/>
        </w:rPr>
        <w:t>4.1  工程内容</w:t>
      </w:r>
    </w:p>
    <w:p w14:paraId="3EC18BF4" w14:textId="77777777" w:rsidR="00D009AD" w:rsidRDefault="00000000">
      <w:pPr>
        <w:pStyle w:val="aff7"/>
        <w:spacing w:after="0" w:line="480" w:lineRule="exact"/>
        <w:rPr>
          <w:rFonts w:ascii="宋体" w:hAnsi="宋体" w:cs="宋体"/>
          <w:sz w:val="28"/>
          <w:szCs w:val="28"/>
        </w:rPr>
      </w:pPr>
      <w:r>
        <w:rPr>
          <w:rFonts w:ascii="宋体" w:hAnsi="宋体" w:cs="宋体" w:hint="eastAsia"/>
          <w:sz w:val="28"/>
          <w:szCs w:val="28"/>
        </w:rPr>
        <w:t xml:space="preserve">    XXXXXXXXXXXXXXXXXXXX炉热智能系统。</w:t>
      </w:r>
    </w:p>
    <w:p w14:paraId="2222E67C" w14:textId="77777777" w:rsidR="00D009AD" w:rsidRDefault="00000000">
      <w:pPr>
        <w:pStyle w:val="2"/>
        <w:numPr>
          <w:ilvl w:val="0"/>
          <w:numId w:val="0"/>
        </w:numPr>
        <w:rPr>
          <w:color w:val="auto"/>
        </w:rPr>
      </w:pPr>
      <w:r>
        <w:rPr>
          <w:rFonts w:hint="eastAsia"/>
          <w:color w:val="auto"/>
        </w:rPr>
        <w:t>4.2  投资组成</w:t>
      </w:r>
    </w:p>
    <w:p w14:paraId="2FF0EA88" w14:textId="77777777" w:rsidR="00D009AD" w:rsidRDefault="00000000">
      <w:pPr>
        <w:pStyle w:val="aff7"/>
        <w:spacing w:after="0" w:line="480" w:lineRule="exact"/>
        <w:ind w:firstLineChars="200" w:firstLine="560"/>
        <w:rPr>
          <w:rFonts w:ascii="宋体" w:hAnsi="宋体" w:cs="宋体"/>
          <w:sz w:val="28"/>
          <w:szCs w:val="28"/>
        </w:rPr>
      </w:pPr>
      <w:r>
        <w:rPr>
          <w:rFonts w:ascii="宋体" w:hAnsi="宋体" w:cs="宋体" w:hint="eastAsia"/>
          <w:sz w:val="28"/>
          <w:szCs w:val="28"/>
        </w:rPr>
        <w:t>本投资估算根据以上不含税工程造价为。</w:t>
      </w:r>
    </w:p>
    <w:p w14:paraId="486221D2" w14:textId="77777777" w:rsidR="00D009AD" w:rsidRDefault="00000000">
      <w:pPr>
        <w:pStyle w:val="3"/>
        <w:numPr>
          <w:ilvl w:val="2"/>
          <w:numId w:val="0"/>
        </w:numPr>
        <w:spacing w:beforeLines="0" w:before="0" w:line="480" w:lineRule="exact"/>
      </w:pPr>
      <w:r>
        <w:rPr>
          <w:rFonts w:ascii="宋体" w:hAnsi="宋体" w:cs="宋体" w:hint="eastAsia"/>
        </w:rPr>
        <w:t>4.2.1</w:t>
      </w:r>
      <w:r>
        <w:rPr>
          <w:rFonts w:hint="eastAsia"/>
        </w:rPr>
        <w:t xml:space="preserve">  </w:t>
      </w:r>
      <w:r>
        <w:rPr>
          <w:rFonts w:hint="eastAsia"/>
        </w:rPr>
        <w:t>按费用划分</w:t>
      </w:r>
    </w:p>
    <w:p w14:paraId="77B85AE4" w14:textId="77777777" w:rsidR="00D009AD" w:rsidRDefault="00D009AD">
      <w:pPr>
        <w:pStyle w:val="2"/>
        <w:numPr>
          <w:ilvl w:val="0"/>
          <w:numId w:val="0"/>
        </w:numPr>
        <w:rPr>
          <w:color w:val="auto"/>
        </w:rPr>
      </w:pPr>
    </w:p>
    <w:p w14:paraId="7683C25A" w14:textId="77777777" w:rsidR="00D009AD" w:rsidRDefault="00000000">
      <w:pPr>
        <w:pStyle w:val="2"/>
        <w:numPr>
          <w:ilvl w:val="0"/>
          <w:numId w:val="0"/>
        </w:numPr>
        <w:rPr>
          <w:color w:val="auto"/>
        </w:rPr>
      </w:pPr>
      <w:r>
        <w:rPr>
          <w:rFonts w:hint="eastAsia"/>
          <w:color w:val="auto"/>
        </w:rPr>
        <w:t>4.3  编制依据</w:t>
      </w:r>
    </w:p>
    <w:p w14:paraId="37C3FBB2" w14:textId="77777777" w:rsidR="00D009AD" w:rsidRDefault="00000000">
      <w:pPr>
        <w:pStyle w:val="aff7"/>
        <w:spacing w:after="0" w:line="480" w:lineRule="exact"/>
        <w:rPr>
          <w:rFonts w:ascii="宋体" w:hAnsi="宋体" w:cs="宋体"/>
          <w:sz w:val="28"/>
          <w:szCs w:val="28"/>
        </w:rPr>
      </w:pPr>
      <w:r>
        <w:rPr>
          <w:rFonts w:hint="eastAsia"/>
        </w:rPr>
        <w:t xml:space="preserve">   </w:t>
      </w:r>
      <w:r>
        <w:rPr>
          <w:rFonts w:ascii="宋体" w:hAnsi="宋体" w:cs="宋体" w:hint="eastAsia"/>
          <w:sz w:val="28"/>
          <w:szCs w:val="28"/>
        </w:rPr>
        <w:t xml:space="preserve"> 根据</w:t>
      </w:r>
      <w:proofErr w:type="gramStart"/>
      <w:r>
        <w:rPr>
          <w:rFonts w:ascii="宋体" w:hAnsi="宋体" w:cs="宋体" w:hint="eastAsia"/>
          <w:sz w:val="28"/>
          <w:szCs w:val="28"/>
        </w:rPr>
        <w:t>“</w:t>
      </w:r>
      <w:proofErr w:type="gramEnd"/>
      <w:r>
        <w:rPr>
          <w:rFonts w:ascii="宋体" w:hAnsi="宋体" w:cs="宋体" w:hint="eastAsia"/>
          <w:sz w:val="28"/>
          <w:szCs w:val="28"/>
        </w:rPr>
        <w:t>XXXXXXXXXXXXXXXXXXXX炉根据“XXXXXXXXXXXXXXXXXXXX估价计算。</w:t>
      </w:r>
    </w:p>
    <w:p w14:paraId="749B9F06" w14:textId="77777777" w:rsidR="00D009AD" w:rsidRDefault="00000000">
      <w:pPr>
        <w:pStyle w:val="2"/>
        <w:numPr>
          <w:ilvl w:val="0"/>
          <w:numId w:val="0"/>
        </w:numPr>
        <w:rPr>
          <w:color w:val="auto"/>
        </w:rPr>
      </w:pPr>
      <w:r>
        <w:rPr>
          <w:rFonts w:hint="eastAsia"/>
          <w:color w:val="auto"/>
        </w:rPr>
        <w:t>4.4  编制时间</w:t>
      </w:r>
    </w:p>
    <w:p w14:paraId="11308E56" w14:textId="77777777" w:rsidR="00D009AD" w:rsidRDefault="00000000">
      <w:pPr>
        <w:pStyle w:val="aff7"/>
        <w:spacing w:after="0" w:line="480" w:lineRule="exact"/>
        <w:rPr>
          <w:rFonts w:ascii="宋体" w:hAnsi="宋体"/>
          <w:sz w:val="28"/>
          <w:szCs w:val="28"/>
        </w:rPr>
        <w:sectPr w:rsidR="00D009AD">
          <w:pgSz w:w="11906" w:h="16838"/>
          <w:pgMar w:top="1758" w:right="1588" w:bottom="1588" w:left="1588" w:header="1361" w:footer="1361" w:gutter="0"/>
          <w:cols w:space="720"/>
          <w:docGrid w:linePitch="312"/>
        </w:sectPr>
      </w:pPr>
      <w:r>
        <w:rPr>
          <w:rFonts w:hint="eastAsia"/>
        </w:rPr>
        <w:t xml:space="preserve">  </w:t>
      </w:r>
      <w:r>
        <w:rPr>
          <w:rFonts w:ascii="宋体" w:hAnsi="宋体" w:cs="宋体" w:hint="eastAsia"/>
          <w:sz w:val="28"/>
          <w:szCs w:val="28"/>
        </w:rPr>
        <w:t xml:space="preserve">  本估算编制根据“XXXXXXXXXXXXXXXXXXXX1月</w:t>
      </w:r>
      <w:bookmarkEnd w:id="42"/>
      <w:bookmarkEnd w:id="43"/>
      <w:bookmarkEnd w:id="44"/>
    </w:p>
    <w:bookmarkEnd w:id="0"/>
    <w:bookmarkEnd w:id="1"/>
    <w:bookmarkEnd w:id="2"/>
    <w:p w14:paraId="0ED1351D" w14:textId="77777777" w:rsidR="00D009AD" w:rsidRDefault="00D009AD">
      <w:pPr>
        <w:pStyle w:val="affffd"/>
        <w:ind w:firstLineChars="0" w:firstLine="0"/>
      </w:pPr>
    </w:p>
    <w:sectPr w:rsidR="00D009AD">
      <w:pgSz w:w="11906" w:h="16838"/>
      <w:pgMar w:top="1588" w:right="1588" w:bottom="1588" w:left="1588" w:header="1361" w:footer="136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34670" w14:textId="77777777" w:rsidR="001A6432" w:rsidRDefault="001A6432">
      <w:r>
        <w:separator/>
      </w:r>
    </w:p>
  </w:endnote>
  <w:endnote w:type="continuationSeparator" w:id="0">
    <w:p w14:paraId="6A5F8CEF" w14:textId="77777777" w:rsidR="001A6432" w:rsidRDefault="001A6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仿宋_GB2312">
    <w:altName w:val="仿宋"/>
    <w:charset w:val="86"/>
    <w:family w:val="modern"/>
    <w:pitch w:val="default"/>
    <w:sig w:usb0="00000000" w:usb1="00000000" w:usb2="00000000" w:usb3="00000000" w:csb0="00040000" w:csb1="00000000"/>
  </w:font>
  <w:font w:name="Courier New">
    <w:panose1 w:val="02070309020205020404"/>
    <w:charset w:val="01"/>
    <w:family w:val="modern"/>
    <w:pitch w:val="default"/>
    <w:sig w:usb0="E0002E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楷体_GB2312">
    <w:altName w:val="楷体"/>
    <w:charset w:val="86"/>
    <w:family w:val="modern"/>
    <w:pitch w:val="default"/>
    <w:sig w:usb0="00000000" w:usb1="0000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 TEXT-DECORATION: none">
    <w:altName w:val="Times New Roman"/>
    <w:charset w:val="00"/>
    <w:family w:val="roman"/>
    <w:pitch w:val="default"/>
    <w:sig w:usb0="00000000" w:usb1="00000000" w:usb2="00000000" w:usb3="00000000" w:csb0="00040001" w:csb1="00000000"/>
  </w:font>
  <w:font w:name="ˎ̥">
    <w:altName w:val="Times New Roman"/>
    <w:charset w:val="00"/>
    <w:family w:val="roman"/>
    <w:pitch w:val="default"/>
    <w:sig w:usb0="00000000" w:usb1="00000000" w:usb2="00000000" w:usb3="00000000" w:csb0="00040001" w:csb1="00000000"/>
  </w:font>
  <w:font w:name="RomanS">
    <w:altName w:val="Segoe UI Semilight"/>
    <w:charset w:val="00"/>
    <w:family w:val="auto"/>
    <w:pitch w:val="default"/>
    <w:sig w:usb0="00000000" w:usb1="00000000" w:usb2="00000000" w:usb3="00000000" w:csb0="000001FF" w:csb1="00000000"/>
  </w:font>
  <w:font w:name="..">
    <w:altName w:val="方正舒体"/>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Helvetica">
    <w:panose1 w:val="020B0604020202020204"/>
    <w:charset w:val="00"/>
    <w:family w:val="swiss"/>
    <w:pitch w:val="default"/>
    <w:sig w:usb0="00000000" w:usb1="00000000" w:usb2="00000009" w:usb3="00000000" w:csb0="000001FF" w:csb1="00000000"/>
  </w:font>
  <w:font w:name="Book Antiqua">
    <w:panose1 w:val="02040602050305030304"/>
    <w:charset w:val="00"/>
    <w:family w:val="roman"/>
    <w:pitch w:val="default"/>
    <w:sig w:usb0="00000287" w:usb1="00000000" w:usb2="00000000" w:usb3="00000000" w:csb0="2000009F" w:csb1="DFD70000"/>
  </w:font>
  <w:font w:name="华文宋体">
    <w:panose1 w:val="02010600040101010101"/>
    <w:charset w:val="86"/>
    <w:family w:val="auto"/>
    <w:pitch w:val="default"/>
    <w:sig w:usb0="00000287" w:usb1="080F0000" w:usb2="00000000" w:usb3="00000000" w:csb0="0004009F" w:csb1="DFD70000"/>
  </w:font>
  <w:font w:name="Times">
    <w:altName w:val="Times New Roman"/>
    <w:panose1 w:val="02020603050405020304"/>
    <w:charset w:val="00"/>
    <w:family w:val="roman"/>
    <w:pitch w:val="default"/>
    <w:sig w:usb0="00000000" w:usb1="00000000" w:usb2="00000009" w:usb3="00000000" w:csb0="000001FF" w:csb1="00000000"/>
  </w:font>
  <w:font w:name="华文细黑">
    <w:panose1 w:val="02010600040101010101"/>
    <w:charset w:val="86"/>
    <w:family w:val="auto"/>
    <w:pitch w:val="default"/>
    <w:sig w:usb0="00000287" w:usb1="080F0000" w:usb2="00000000" w:usb3="00000000" w:csb0="0004009F" w:csb1="DFD70000"/>
  </w:font>
  <w:font w:name="PMingLiU">
    <w:altName w:val="新細明體"/>
    <w:panose1 w:val="02010601000101010101"/>
    <w:charset w:val="88"/>
    <w:family w:val="roman"/>
    <w:pitch w:val="default"/>
    <w:sig w:usb0="00000000" w:usb1="00000000" w:usb2="00000016" w:usb3="00000000" w:csb0="00100001" w:csb1="00000000"/>
  </w:font>
  <w:font w:name="IDCSansSerif">
    <w:altName w:val="Times New Roman"/>
    <w:charset w:val="00"/>
    <w:family w:val="auto"/>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Garamond">
    <w:panose1 w:val="02020404030301010803"/>
    <w:charset w:val="00"/>
    <w:family w:val="roman"/>
    <w:pitch w:val="default"/>
    <w:sig w:usb0="00000287" w:usb1="00000000" w:usb2="00000000" w:usb3="00000000" w:csb0="0000009F" w:csb1="DFD70000"/>
  </w:font>
  <w:font w:name="Arial Unicode MS">
    <w:panose1 w:val="020B0604020202020204"/>
    <w:charset w:val="86"/>
    <w:family w:val="swiss"/>
    <w:pitch w:val="default"/>
    <w:sig w:usb0="00000000" w:usb1="00000000" w:usb2="0000003F" w:usb3="00000000" w:csb0="603F01FF" w:csb1="FFFF0000"/>
  </w:font>
  <w:font w:name="Sim Sun">
    <w:altName w:val="方正舒体"/>
    <w:charset w:val="86"/>
    <w:family w:val="auto"/>
    <w:pitch w:val="default"/>
    <w:sig w:usb0="00000000" w:usb1="00000000" w:usb2="00000010" w:usb3="00000000" w:csb0="00040000" w:csb1="00000000"/>
  </w:font>
  <w:font w:name="方正书宋简体">
    <w:altName w:val="宋体"/>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86737" w14:textId="77777777" w:rsidR="002E2F00" w:rsidRDefault="002E2F00">
    <w:pPr>
      <w:pStyle w:val="aff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0372" w14:textId="77777777" w:rsidR="002E2F00" w:rsidRDefault="002E2F00">
    <w:pPr>
      <w:pStyle w:val="aff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8550B" w14:textId="77777777" w:rsidR="002E2F00" w:rsidRDefault="002E2F00">
    <w:pPr>
      <w:pStyle w:val="aff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8EE60" w14:textId="77777777" w:rsidR="00D009AD" w:rsidRDefault="00D009AD">
    <w:pPr>
      <w:pStyle w:val="afff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354E6" w14:textId="77777777" w:rsidR="00D009AD" w:rsidRDefault="00000000">
    <w:pPr>
      <w:pStyle w:val="afff2"/>
      <w:pBdr>
        <w:top w:val="single" w:sz="4" w:space="0" w:color="auto"/>
      </w:pBdr>
      <w:rPr>
        <w:rFonts w:ascii="黑体" w:eastAsia="黑体" w:hAnsi="黑体" w:cs="黑体"/>
        <w:sz w:val="21"/>
        <w:szCs w:val="21"/>
      </w:rPr>
    </w:pPr>
    <w:r>
      <w:rPr>
        <w:rFonts w:ascii="黑体" w:eastAsia="黑体" w:hAnsi="黑体" w:cs="黑体" w:hint="eastAsia"/>
        <w:sz w:val="21"/>
        <w:szCs w:val="21"/>
      </w:rPr>
      <w:t>XX</w:t>
    </w:r>
    <w:r>
      <w:rPr>
        <w:rFonts w:ascii="黑体" w:eastAsia="黑体" w:hAnsi="黑体" w:cs="黑体" w:hint="eastAsia"/>
        <w:sz w:val="21"/>
        <w:szCs w:val="21"/>
      </w:rPr>
      <w:t>集团工程技术有限公司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2B55C" w14:textId="77777777" w:rsidR="001A6432" w:rsidRDefault="001A6432">
      <w:r>
        <w:separator/>
      </w:r>
    </w:p>
  </w:footnote>
  <w:footnote w:type="continuationSeparator" w:id="0">
    <w:p w14:paraId="2D4E8600" w14:textId="77777777" w:rsidR="001A6432" w:rsidRDefault="001A6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438F" w14:textId="77777777" w:rsidR="002E2F00" w:rsidRDefault="002E2F00">
    <w:pPr>
      <w:pStyle w:val="aff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61DCD" w14:textId="77777777" w:rsidR="00D009AD" w:rsidRDefault="00D009AD">
    <w:pPr>
      <w:pStyle w:val="afff4"/>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1A84" w14:textId="77777777" w:rsidR="002E2F00" w:rsidRDefault="002E2F00">
    <w:pPr>
      <w:pStyle w:val="afff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AE66" w14:textId="77777777" w:rsidR="00D009AD" w:rsidRDefault="00D009AD">
    <w:pPr>
      <w:pStyle w:val="afff4"/>
      <w:pBdr>
        <w:bottom w:val="none" w:sz="0"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1A5D2" w14:textId="77777777" w:rsidR="00D009AD" w:rsidRDefault="00000000">
    <w:pPr>
      <w:pStyle w:val="afff4"/>
      <w:jc w:val="left"/>
    </w:pPr>
    <w:r>
      <w:rPr>
        <w:rFonts w:ascii="黑体" w:eastAsia="黑体" w:hAnsi="黑体" w:cs="黑体" w:hint="eastAsia"/>
        <w:sz w:val="21"/>
        <w:szCs w:val="21"/>
      </w:rPr>
      <w:t>XXXXXXXXXX</w:t>
    </w:r>
    <w:r>
      <w:rPr>
        <w:rFonts w:ascii="黑体" w:eastAsia="黑体" w:hAnsi="黑体" w:cs="黑体" w:hint="eastAsia"/>
        <w:sz w:val="21"/>
        <w:szCs w:val="21"/>
      </w:rPr>
      <w:t>分公司</w:t>
    </w:r>
    <w:proofErr w:type="gramStart"/>
    <w:r>
      <w:rPr>
        <w:rFonts w:ascii="黑体" w:eastAsia="黑体" w:hAnsi="黑体" w:cs="黑体" w:hint="eastAsia"/>
        <w:sz w:val="21"/>
        <w:szCs w:val="21"/>
      </w:rPr>
      <w:t>炼铁部</w:t>
    </w:r>
    <w:proofErr w:type="gramEnd"/>
    <w:r>
      <w:rPr>
        <w:rFonts w:ascii="黑体" w:eastAsia="黑体" w:hAnsi="黑体" w:cs="黑体" w:hint="eastAsia"/>
        <w:sz w:val="21"/>
        <w:szCs w:val="21"/>
      </w:rPr>
      <w:t>XXXXXXXXXX炉热智能系统                            可行性研究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a"/>
      <w:lvlText w:val="%1."/>
      <w:lvlJc w:val="left"/>
      <w:pPr>
        <w:tabs>
          <w:tab w:val="left" w:pos="360"/>
        </w:tabs>
        <w:ind w:left="360" w:hanging="360"/>
      </w:pPr>
    </w:lvl>
  </w:abstractNum>
  <w:abstractNum w:abstractNumId="1" w15:restartNumberingAfterBreak="0">
    <w:nsid w:val="FFFFFF7F"/>
    <w:multiLevelType w:val="singleLevel"/>
    <w:tmpl w:val="FFFFFF7F"/>
    <w:lvl w:ilvl="0">
      <w:start w:val="1"/>
      <w:numFmt w:val="decimal"/>
      <w:pStyle w:val="a0"/>
      <w:lvlText w:val="%1."/>
      <w:lvlJc w:val="left"/>
      <w:pPr>
        <w:tabs>
          <w:tab w:val="left" w:pos="780"/>
        </w:tabs>
        <w:ind w:left="780" w:hanging="360"/>
      </w:pPr>
    </w:lvl>
  </w:abstractNum>
  <w:abstractNum w:abstractNumId="2" w15:restartNumberingAfterBreak="0">
    <w:nsid w:val="00000007"/>
    <w:multiLevelType w:val="multilevel"/>
    <w:tmpl w:val="00000007"/>
    <w:lvl w:ilvl="0">
      <w:start w:val="1"/>
      <w:numFmt w:val="decimal"/>
      <w:lvlText w:val="%1"/>
      <w:lvlJc w:val="left"/>
      <w:pPr>
        <w:ind w:left="705" w:hanging="705"/>
      </w:pPr>
      <w:rPr>
        <w:rFonts w:hint="default"/>
      </w:rPr>
    </w:lvl>
    <w:lvl w:ilvl="1">
      <w:start w:val="1"/>
      <w:numFmt w:val="decimal"/>
      <w:pStyle w:val="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0000009"/>
    <w:multiLevelType w:val="multilevel"/>
    <w:tmpl w:val="00000009"/>
    <w:lvl w:ilvl="0">
      <w:start w:val="3"/>
      <w:numFmt w:val="bullet"/>
      <w:lvlText w:val="-"/>
      <w:lvlJc w:val="left"/>
      <w:pPr>
        <w:ind w:left="420" w:hanging="420"/>
      </w:pPr>
      <w:rPr>
        <w:rFonts w:ascii="宋体" w:eastAsia="宋体" w:hAnsi="宋体" w:cs="Times New Roman" w:hint="eastAsia"/>
        <w:b w:val="0"/>
        <w:i w:val="0"/>
        <w:sz w:val="28"/>
      </w:rPr>
    </w:lvl>
    <w:lvl w:ilvl="1">
      <w:start w:val="1"/>
      <w:numFmt w:val="decimal"/>
      <w:pStyle w:val="20"/>
      <w:lvlText w:val="%1.%2"/>
      <w:lvlJc w:val="left"/>
      <w:pPr>
        <w:ind w:left="992" w:hanging="992"/>
      </w:pPr>
      <w:rPr>
        <w:rFonts w:ascii="宋体" w:eastAsia="宋体" w:hAnsi="宋体" w:hint="eastAsia"/>
        <w:b w:val="0"/>
        <w:i w:val="0"/>
        <w:sz w:val="28"/>
      </w:rPr>
    </w:lvl>
    <w:lvl w:ilvl="2">
      <w:start w:val="1"/>
      <w:numFmt w:val="decimal"/>
      <w:lvlText w:val="%1.%2.%3"/>
      <w:lvlJc w:val="left"/>
      <w:pPr>
        <w:ind w:left="1418" w:hanging="1418"/>
      </w:pPr>
      <w:rPr>
        <w:rFonts w:ascii="宋体" w:eastAsia="宋体" w:hAnsi="宋体" w:hint="eastAsia"/>
        <w:b w:val="0"/>
        <w:i w:val="0"/>
        <w:sz w:val="28"/>
      </w:rPr>
    </w:lvl>
    <w:lvl w:ilvl="3">
      <w:start w:val="1"/>
      <w:numFmt w:val="decimal"/>
      <w:lvlText w:val="%1.%2.%3.%4"/>
      <w:lvlJc w:val="left"/>
      <w:pPr>
        <w:ind w:left="1984" w:hanging="1984"/>
      </w:pPr>
      <w:rPr>
        <w:rFonts w:ascii="宋体" w:eastAsia="宋体" w:hAnsi="宋体" w:hint="eastAsia"/>
        <w:sz w:val="28"/>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0000013"/>
    <w:multiLevelType w:val="multilevel"/>
    <w:tmpl w:val="00000013"/>
    <w:lvl w:ilvl="0">
      <w:start w:val="2"/>
      <w:numFmt w:val="decimal"/>
      <w:lvlText w:val="%1）"/>
      <w:lvlJc w:val="left"/>
      <w:pPr>
        <w:ind w:left="1001" w:hanging="435"/>
      </w:pPr>
      <w:rPr>
        <w:rFonts w:hint="default"/>
      </w:rPr>
    </w:lvl>
    <w:lvl w:ilvl="1">
      <w:start w:val="1"/>
      <w:numFmt w:val="lowerLetter"/>
      <w:lvlRestart w:val="0"/>
      <w:lvlText w:val="%2)"/>
      <w:lvlJc w:val="left"/>
      <w:pPr>
        <w:ind w:left="1406" w:hanging="420"/>
      </w:pPr>
    </w:lvl>
    <w:lvl w:ilvl="2">
      <w:start w:val="1"/>
      <w:numFmt w:val="lowerRoman"/>
      <w:pStyle w:val="3"/>
      <w:lvlText w:val="%3."/>
      <w:lvlJc w:val="right"/>
      <w:pPr>
        <w:ind w:left="1826" w:hanging="420"/>
      </w:pPr>
    </w:lvl>
    <w:lvl w:ilvl="3">
      <w:start w:val="1"/>
      <w:numFmt w:val="decimal"/>
      <w:lvlRestart w:val="0"/>
      <w:lvlText w:val="%4."/>
      <w:lvlJc w:val="left"/>
      <w:pPr>
        <w:ind w:left="2246" w:hanging="420"/>
      </w:pPr>
    </w:lvl>
    <w:lvl w:ilvl="4">
      <w:start w:val="1"/>
      <w:numFmt w:val="lowerLetter"/>
      <w:lvlRestart w:val="0"/>
      <w:lvlText w:val="%5)"/>
      <w:lvlJc w:val="left"/>
      <w:pPr>
        <w:ind w:left="2666" w:hanging="420"/>
      </w:pPr>
    </w:lvl>
    <w:lvl w:ilvl="5">
      <w:start w:val="1"/>
      <w:numFmt w:val="lowerRoman"/>
      <w:lvlRestart w:val="0"/>
      <w:lvlText w:val="%6."/>
      <w:lvlJc w:val="right"/>
      <w:pPr>
        <w:ind w:left="3086" w:hanging="420"/>
      </w:pPr>
    </w:lvl>
    <w:lvl w:ilvl="6">
      <w:start w:val="1"/>
      <w:numFmt w:val="decimal"/>
      <w:lvlRestart w:val="0"/>
      <w:lvlText w:val="%7."/>
      <w:lvlJc w:val="left"/>
      <w:pPr>
        <w:ind w:left="3506" w:hanging="420"/>
      </w:pPr>
    </w:lvl>
    <w:lvl w:ilvl="7">
      <w:start w:val="1"/>
      <w:numFmt w:val="lowerLetter"/>
      <w:lvlRestart w:val="0"/>
      <w:lvlText w:val="%8)"/>
      <w:lvlJc w:val="left"/>
      <w:pPr>
        <w:ind w:left="3926" w:hanging="420"/>
      </w:pPr>
    </w:lvl>
    <w:lvl w:ilvl="8">
      <w:start w:val="1"/>
      <w:numFmt w:val="lowerRoman"/>
      <w:lvlRestart w:val="0"/>
      <w:lvlText w:val="%9."/>
      <w:lvlJc w:val="right"/>
      <w:pPr>
        <w:ind w:left="4346" w:hanging="420"/>
      </w:pPr>
    </w:lvl>
  </w:abstractNum>
  <w:abstractNum w:abstractNumId="5" w15:restartNumberingAfterBreak="0">
    <w:nsid w:val="0131591F"/>
    <w:multiLevelType w:val="singleLevel"/>
    <w:tmpl w:val="0131591F"/>
    <w:lvl w:ilvl="0">
      <w:start w:val="1"/>
      <w:numFmt w:val="bullet"/>
      <w:pStyle w:val="BulletList"/>
      <w:lvlText w:val=""/>
      <w:lvlJc w:val="left"/>
      <w:pPr>
        <w:tabs>
          <w:tab w:val="left" w:pos="360"/>
        </w:tabs>
        <w:ind w:left="360" w:hanging="360"/>
      </w:pPr>
      <w:rPr>
        <w:rFonts w:ascii="Symbol" w:hAnsi="Symbol" w:hint="default"/>
      </w:rPr>
    </w:lvl>
  </w:abstractNum>
  <w:abstractNum w:abstractNumId="6" w15:restartNumberingAfterBreak="0">
    <w:nsid w:val="0AC42944"/>
    <w:multiLevelType w:val="multilevel"/>
    <w:tmpl w:val="0AC42944"/>
    <w:lvl w:ilvl="0">
      <w:start w:val="1"/>
      <w:numFmt w:val="bullet"/>
      <w:pStyle w:val="a1"/>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18802C41"/>
    <w:multiLevelType w:val="multilevel"/>
    <w:tmpl w:val="18802C41"/>
    <w:lvl w:ilvl="0">
      <w:start w:val="1"/>
      <w:numFmt w:val="bullet"/>
      <w:pStyle w:val="1"/>
      <w:lvlText w:val=""/>
      <w:lvlJc w:val="left"/>
      <w:pPr>
        <w:tabs>
          <w:tab w:val="left" w:pos="840"/>
        </w:tabs>
        <w:ind w:left="840" w:hanging="420"/>
      </w:pPr>
      <w:rPr>
        <w:rFonts w:ascii="Wingdings" w:hAnsi="Wingdings" w:hint="default"/>
      </w:rPr>
    </w:lvl>
    <w:lvl w:ilvl="1">
      <w:start w:val="1"/>
      <w:numFmt w:val="bullet"/>
      <w:lvlText w:val=""/>
      <w:lvlJc w:val="left"/>
      <w:pPr>
        <w:tabs>
          <w:tab w:val="left" w:pos="780"/>
        </w:tabs>
        <w:ind w:left="780" w:hanging="360"/>
      </w:pPr>
      <w:rPr>
        <w:rFonts w:ascii="Symbol" w:hAnsi="Symbol"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18AB7F6F"/>
    <w:multiLevelType w:val="multilevel"/>
    <w:tmpl w:val="18AB7F6F"/>
    <w:lvl w:ilvl="0">
      <w:start w:val="1"/>
      <w:numFmt w:val="bullet"/>
      <w:pStyle w:val="10"/>
      <w:lvlText w:val=""/>
      <w:lvlJc w:val="left"/>
      <w:pPr>
        <w:tabs>
          <w:tab w:val="left" w:pos="2940"/>
        </w:tabs>
        <w:ind w:left="2940" w:hanging="420"/>
      </w:pPr>
      <w:rPr>
        <w:rFonts w:ascii="Wingdings" w:hAnsi="Wingdings" w:hint="default"/>
      </w:rPr>
    </w:lvl>
    <w:lvl w:ilvl="1">
      <w:start w:val="1"/>
      <w:numFmt w:val="bullet"/>
      <w:lvlText w:val=""/>
      <w:lvlJc w:val="left"/>
      <w:pPr>
        <w:tabs>
          <w:tab w:val="left" w:pos="3180"/>
        </w:tabs>
        <w:ind w:left="3180" w:hanging="420"/>
      </w:pPr>
      <w:rPr>
        <w:rFonts w:ascii="Wingdings" w:hAnsi="Wingdings" w:hint="default"/>
      </w:rPr>
    </w:lvl>
    <w:lvl w:ilvl="2">
      <w:start w:val="1"/>
      <w:numFmt w:val="bullet"/>
      <w:lvlText w:val=""/>
      <w:lvlJc w:val="left"/>
      <w:pPr>
        <w:tabs>
          <w:tab w:val="left" w:pos="3600"/>
        </w:tabs>
        <w:ind w:left="3600" w:hanging="420"/>
      </w:pPr>
      <w:rPr>
        <w:rFonts w:ascii="Wingdings" w:hAnsi="Wingdings" w:hint="default"/>
      </w:rPr>
    </w:lvl>
    <w:lvl w:ilvl="3">
      <w:start w:val="1"/>
      <w:numFmt w:val="bullet"/>
      <w:lvlText w:val=""/>
      <w:lvlJc w:val="left"/>
      <w:pPr>
        <w:tabs>
          <w:tab w:val="left" w:pos="4020"/>
        </w:tabs>
        <w:ind w:left="4020" w:hanging="420"/>
      </w:pPr>
      <w:rPr>
        <w:rFonts w:ascii="Wingdings" w:hAnsi="Wingdings" w:hint="default"/>
      </w:rPr>
    </w:lvl>
    <w:lvl w:ilvl="4">
      <w:start w:val="1"/>
      <w:numFmt w:val="bullet"/>
      <w:lvlText w:val=""/>
      <w:lvlJc w:val="left"/>
      <w:pPr>
        <w:tabs>
          <w:tab w:val="left" w:pos="4440"/>
        </w:tabs>
        <w:ind w:left="4440" w:hanging="420"/>
      </w:pPr>
      <w:rPr>
        <w:rFonts w:ascii="Wingdings" w:hAnsi="Wingdings" w:hint="default"/>
      </w:rPr>
    </w:lvl>
    <w:lvl w:ilvl="5">
      <w:start w:val="1"/>
      <w:numFmt w:val="bullet"/>
      <w:lvlText w:val=""/>
      <w:lvlJc w:val="left"/>
      <w:pPr>
        <w:tabs>
          <w:tab w:val="left" w:pos="4860"/>
        </w:tabs>
        <w:ind w:left="4860" w:hanging="420"/>
      </w:pPr>
      <w:rPr>
        <w:rFonts w:ascii="Wingdings" w:hAnsi="Wingdings" w:hint="default"/>
      </w:rPr>
    </w:lvl>
    <w:lvl w:ilvl="6">
      <w:start w:val="1"/>
      <w:numFmt w:val="bullet"/>
      <w:lvlText w:val=""/>
      <w:lvlJc w:val="left"/>
      <w:pPr>
        <w:tabs>
          <w:tab w:val="left" w:pos="5280"/>
        </w:tabs>
        <w:ind w:left="5280" w:hanging="420"/>
      </w:pPr>
      <w:rPr>
        <w:rFonts w:ascii="Wingdings" w:hAnsi="Wingdings" w:hint="default"/>
      </w:rPr>
    </w:lvl>
    <w:lvl w:ilvl="7">
      <w:start w:val="1"/>
      <w:numFmt w:val="bullet"/>
      <w:lvlText w:val=""/>
      <w:lvlJc w:val="left"/>
      <w:pPr>
        <w:tabs>
          <w:tab w:val="left" w:pos="5700"/>
        </w:tabs>
        <w:ind w:left="5700" w:hanging="420"/>
      </w:pPr>
      <w:rPr>
        <w:rFonts w:ascii="Wingdings" w:hAnsi="Wingdings" w:hint="default"/>
      </w:rPr>
    </w:lvl>
    <w:lvl w:ilvl="8">
      <w:start w:val="1"/>
      <w:numFmt w:val="bullet"/>
      <w:lvlText w:val=""/>
      <w:lvlJc w:val="left"/>
      <w:pPr>
        <w:tabs>
          <w:tab w:val="left" w:pos="6120"/>
        </w:tabs>
        <w:ind w:left="6120" w:hanging="420"/>
      </w:pPr>
      <w:rPr>
        <w:rFonts w:ascii="Wingdings" w:hAnsi="Wingdings" w:hint="default"/>
      </w:rPr>
    </w:lvl>
  </w:abstractNum>
  <w:abstractNum w:abstractNumId="9" w15:restartNumberingAfterBreak="0">
    <w:nsid w:val="19CB3DFE"/>
    <w:multiLevelType w:val="multilevel"/>
    <w:tmpl w:val="19CB3DFE"/>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Restart w:val="0"/>
      <w:lvlText w:val="%1.%2.%3."/>
      <w:lvlJc w:val="left"/>
      <w:pPr>
        <w:tabs>
          <w:tab w:val="left" w:pos="709"/>
        </w:tabs>
        <w:ind w:left="709" w:hanging="709"/>
      </w:pPr>
      <w:rPr>
        <w:rFonts w:hint="eastAsia"/>
      </w:rPr>
    </w:lvl>
    <w:lvl w:ilvl="3">
      <w:start w:val="1"/>
      <w:numFmt w:val="decimal"/>
      <w:pStyle w:val="4"/>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0" w15:restartNumberingAfterBreak="0">
    <w:nsid w:val="1EF42980"/>
    <w:multiLevelType w:val="multilevel"/>
    <w:tmpl w:val="1EF42980"/>
    <w:lvl w:ilvl="0">
      <w:start w:val="1"/>
      <w:numFmt w:val="decimal"/>
      <w:lvlText w:val="%1"/>
      <w:lvlJc w:val="left"/>
      <w:pPr>
        <w:ind w:left="425" w:hanging="425"/>
      </w:pPr>
      <w:rPr>
        <w:rFonts w:hint="eastAsia"/>
      </w:rPr>
    </w:lvl>
    <w:lvl w:ilvl="1">
      <w:start w:val="1"/>
      <w:numFmt w:val="decimal"/>
      <w:pStyle w:val="21"/>
      <w:lvlText w:val="%1.%2"/>
      <w:lvlJc w:val="left"/>
      <w:pPr>
        <w:ind w:left="993"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208A7ABE"/>
    <w:multiLevelType w:val="multilevel"/>
    <w:tmpl w:val="208A7ABE"/>
    <w:lvl w:ilvl="0">
      <w:start w:val="1"/>
      <w:numFmt w:val="decimal"/>
      <w:pStyle w:val="11"/>
      <w:suff w:val="space"/>
      <w:lvlText w:val="表%1"/>
      <w:lvlJc w:val="left"/>
      <w:pPr>
        <w:ind w:left="4247"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26635895"/>
    <w:multiLevelType w:val="singleLevel"/>
    <w:tmpl w:val="26635895"/>
    <w:lvl w:ilvl="0">
      <w:start w:val="1"/>
      <w:numFmt w:val="decimal"/>
      <w:suff w:val="nothing"/>
      <w:lvlText w:val="（%1）"/>
      <w:lvlJc w:val="left"/>
    </w:lvl>
  </w:abstractNum>
  <w:abstractNum w:abstractNumId="13" w15:restartNumberingAfterBreak="0">
    <w:nsid w:val="2D19519E"/>
    <w:multiLevelType w:val="multilevel"/>
    <w:tmpl w:val="2D19519E"/>
    <w:lvl w:ilvl="0">
      <w:start w:val="1"/>
      <w:numFmt w:val="decimal"/>
      <w:pStyle w:val="a2"/>
      <w:lvlText w:val="%1"/>
      <w:lvlJc w:val="left"/>
      <w:pPr>
        <w:tabs>
          <w:tab w:val="left" w:pos="432"/>
        </w:tabs>
        <w:ind w:left="432" w:hanging="432"/>
      </w:pPr>
      <w:rPr>
        <w:rFonts w:hint="eastAsia"/>
      </w:rPr>
    </w:lvl>
    <w:lvl w:ilvl="1">
      <w:start w:val="1"/>
      <w:numFmt w:val="decimal"/>
      <w:lvlText w:val="2.%2"/>
      <w:lvlJc w:val="left"/>
      <w:pPr>
        <w:tabs>
          <w:tab w:val="left" w:pos="576"/>
        </w:tabs>
        <w:ind w:left="576" w:hanging="576"/>
      </w:pPr>
      <w:rPr>
        <w:rFonts w:hint="eastAsia"/>
      </w:rPr>
    </w:lvl>
    <w:lvl w:ilvl="2">
      <w:start w:val="1"/>
      <w:numFmt w:val="decimal"/>
      <w:lvlText w:val="2. 10.%3"/>
      <w:lvlJc w:val="left"/>
      <w:pPr>
        <w:tabs>
          <w:tab w:val="left" w:pos="720"/>
        </w:tabs>
        <w:ind w:left="720" w:hanging="720"/>
      </w:pPr>
      <w:rPr>
        <w:rFonts w:hint="eastAsia"/>
      </w:rPr>
    </w:lvl>
    <w:lvl w:ilvl="3">
      <w:start w:val="1"/>
      <w:numFmt w:val="decimal"/>
      <w:lvlText w:val="2.9.2.%4"/>
      <w:lvlJc w:val="left"/>
      <w:pPr>
        <w:tabs>
          <w:tab w:val="left" w:pos="864"/>
        </w:tabs>
        <w:ind w:left="864" w:hanging="864"/>
      </w:pPr>
      <w:rPr>
        <w:rFonts w:hint="eastAsia"/>
      </w:rPr>
    </w:lvl>
    <w:lvl w:ilvl="4">
      <w:start w:val="1"/>
      <w:numFmt w:val="decimal"/>
      <w:lvlText w:val="2.%2.%3.2.%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4" w15:restartNumberingAfterBreak="0">
    <w:nsid w:val="33574825"/>
    <w:multiLevelType w:val="multilevel"/>
    <w:tmpl w:val="33574825"/>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pStyle w:val="3Level3HeadH3BoldHeadbhlevel3PIM3sect123h3"/>
      <w:isLgl/>
      <w:lvlText w:val="%1.%2.%3."/>
      <w:lvlJc w:val="left"/>
      <w:pPr>
        <w:tabs>
          <w:tab w:val="left" w:pos="709"/>
        </w:tabs>
        <w:ind w:left="709" w:hanging="709"/>
      </w:pPr>
      <w:rPr>
        <w:rFonts w:hint="eastAsia"/>
      </w:rPr>
    </w:lvl>
    <w:lvl w:ilvl="3">
      <w:start w:val="1"/>
      <w:numFmt w:val="decimal"/>
      <w:pStyle w:val="31731"/>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5" w15:restartNumberingAfterBreak="0">
    <w:nsid w:val="365C1A32"/>
    <w:multiLevelType w:val="multilevel"/>
    <w:tmpl w:val="365C1A32"/>
    <w:lvl w:ilvl="0">
      <w:start w:val="1"/>
      <w:numFmt w:val="lowerLetter"/>
      <w:pStyle w:val="22"/>
      <w:lvlText w:val="%1)"/>
      <w:lvlJc w:val="left"/>
      <w:pPr>
        <w:tabs>
          <w:tab w:val="left" w:pos="900"/>
        </w:tabs>
        <w:ind w:left="900" w:hanging="420"/>
      </w:pPr>
    </w:lvl>
    <w:lvl w:ilvl="1">
      <w:start w:val="5"/>
      <w:numFmt w:val="decimal"/>
      <w:lvlText w:val="%2."/>
      <w:lvlJc w:val="left"/>
      <w:pPr>
        <w:tabs>
          <w:tab w:val="left" w:pos="1320"/>
        </w:tabs>
        <w:ind w:left="1320" w:hanging="420"/>
      </w:pPr>
      <w:rPr>
        <w:rFonts w:hint="eastAsia"/>
      </w:r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6" w15:restartNumberingAfterBreak="0">
    <w:nsid w:val="3C52683C"/>
    <w:multiLevelType w:val="multilevel"/>
    <w:tmpl w:val="3C52683C"/>
    <w:lvl w:ilvl="0">
      <w:start w:val="1"/>
      <w:numFmt w:val="bullet"/>
      <w:pStyle w:val="30"/>
      <w:lvlText w:val=""/>
      <w:lvlJc w:val="left"/>
      <w:pPr>
        <w:tabs>
          <w:tab w:val="left" w:pos="1695"/>
        </w:tabs>
        <w:ind w:left="1695"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3E2308C2"/>
    <w:multiLevelType w:val="multilevel"/>
    <w:tmpl w:val="3E2308C2"/>
    <w:lvl w:ilvl="0">
      <w:start w:val="1"/>
      <w:numFmt w:val="decimal"/>
      <w:lvlText w:val="%1)"/>
      <w:lvlJc w:val="left"/>
      <w:pPr>
        <w:tabs>
          <w:tab w:val="left" w:pos="900"/>
        </w:tabs>
        <w:ind w:left="900" w:hanging="420"/>
      </w:pPr>
    </w:lvl>
    <w:lvl w:ilvl="1">
      <w:start w:val="1"/>
      <w:numFmt w:val="lowerLetter"/>
      <w:pStyle w:val="260"/>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8" w15:restartNumberingAfterBreak="0">
    <w:nsid w:val="3EBB3C91"/>
    <w:multiLevelType w:val="multilevel"/>
    <w:tmpl w:val="3EBB3C91"/>
    <w:lvl w:ilvl="0">
      <w:start w:val="1"/>
      <w:numFmt w:val="chineseCountingThousand"/>
      <w:pStyle w:val="12"/>
      <w:suff w:val="space"/>
      <w:lvlText w:val="%1. "/>
      <w:lvlJc w:val="left"/>
      <w:pPr>
        <w:ind w:left="907" w:hanging="907"/>
      </w:pPr>
      <w:rPr>
        <w:rFonts w:hint="eastAsia"/>
      </w:rPr>
    </w:lvl>
    <w:lvl w:ilvl="1">
      <w:start w:val="1"/>
      <w:numFmt w:val="decimal"/>
      <w:pStyle w:val="23"/>
      <w:isLgl/>
      <w:suff w:val="space"/>
      <w:lvlText w:val="%1.%2 "/>
      <w:lvlJc w:val="left"/>
      <w:pPr>
        <w:ind w:left="794" w:hanging="794"/>
      </w:pPr>
      <w:rPr>
        <w:rFonts w:hint="eastAsia"/>
      </w:rPr>
    </w:lvl>
    <w:lvl w:ilvl="2">
      <w:start w:val="1"/>
      <w:numFmt w:val="decimal"/>
      <w:pStyle w:val="31"/>
      <w:isLgl/>
      <w:suff w:val="space"/>
      <w:lvlText w:val="%1.%2.%3 "/>
      <w:lvlJc w:val="left"/>
      <w:pPr>
        <w:ind w:left="907" w:hanging="907"/>
      </w:pPr>
      <w:rPr>
        <w:rFonts w:hint="eastAsia"/>
      </w:rPr>
    </w:lvl>
    <w:lvl w:ilvl="3">
      <w:start w:val="1"/>
      <w:numFmt w:val="decimal"/>
      <w:pStyle w:val="40"/>
      <w:isLgl/>
      <w:suff w:val="space"/>
      <w:lvlText w:val="%1.%2.%3.%4 "/>
      <w:lvlJc w:val="left"/>
      <w:pPr>
        <w:ind w:left="1021" w:hanging="1021"/>
      </w:pPr>
      <w:rPr>
        <w:rFonts w:hint="eastAsia"/>
      </w:rPr>
    </w:lvl>
    <w:lvl w:ilvl="4">
      <w:start w:val="1"/>
      <w:numFmt w:val="decimal"/>
      <w:pStyle w:val="5"/>
      <w:isLgl/>
      <w:suff w:val="space"/>
      <w:lvlText w:val="%1.%2.%3.%4.%5 "/>
      <w:lvlJc w:val="left"/>
      <w:pPr>
        <w:ind w:left="1134" w:hanging="1134"/>
      </w:pPr>
      <w:rPr>
        <w:rFonts w:hint="eastAsia"/>
      </w:rPr>
    </w:lvl>
    <w:lvl w:ilvl="5">
      <w:start w:val="1"/>
      <w:numFmt w:val="decimal"/>
      <w:pStyle w:val="6"/>
      <w:isLgl/>
      <w:suff w:val="space"/>
      <w:lvlText w:val="%1.%2.%3.%4.%5.%6 "/>
      <w:lvlJc w:val="left"/>
      <w:pPr>
        <w:ind w:left="1247" w:hanging="1247"/>
      </w:pPr>
      <w:rPr>
        <w:rFonts w:hint="eastAsia"/>
      </w:rPr>
    </w:lvl>
    <w:lvl w:ilvl="6">
      <w:start w:val="1"/>
      <w:numFmt w:val="decimal"/>
      <w:lvlRestart w:val="1"/>
      <w:pStyle w:val="a3"/>
      <w:isLgl/>
      <w:suff w:val="space"/>
      <w:lvlText w:val="图 %1.%7 "/>
      <w:lvlJc w:val="left"/>
      <w:pPr>
        <w:ind w:left="0" w:firstLine="0"/>
      </w:pPr>
      <w:rPr>
        <w:rFonts w:hint="eastAsia"/>
      </w:rPr>
    </w:lvl>
    <w:lvl w:ilvl="7">
      <w:start w:val="1"/>
      <w:numFmt w:val="decimal"/>
      <w:lvlRestart w:val="1"/>
      <w:pStyle w:val="a4"/>
      <w:isLgl/>
      <w:suff w:val="space"/>
      <w:lvlText w:val="表 %1.%8 "/>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9" w15:restartNumberingAfterBreak="0">
    <w:nsid w:val="41E12791"/>
    <w:multiLevelType w:val="multilevel"/>
    <w:tmpl w:val="41E12791"/>
    <w:lvl w:ilvl="0">
      <w:start w:val="1"/>
      <w:numFmt w:val="decimal"/>
      <w:pStyle w:val="24"/>
      <w:suff w:val="nothing"/>
      <w:lvlText w:val="（%1）"/>
      <w:lvlJc w:val="left"/>
      <w:pPr>
        <w:ind w:left="0" w:firstLine="0"/>
      </w:pPr>
      <w:rPr>
        <w:rFonts w:hint="eastAsia"/>
      </w:rPr>
    </w:lvl>
    <w:lvl w:ilvl="1">
      <w:start w:val="1"/>
      <w:numFmt w:val="decimal"/>
      <w:suff w:val="nothing"/>
      <w:lvlText w:val="%2."/>
      <w:lvlJc w:val="left"/>
      <w:pPr>
        <w:ind w:left="1040" w:firstLine="0"/>
      </w:pPr>
      <w:rPr>
        <w:rFonts w:ascii="仿宋_GB2312" w:eastAsia="仿宋_GB2312" w:hint="eastAsia"/>
      </w:rPr>
    </w:lvl>
    <w:lvl w:ilvl="2">
      <w:start w:val="1"/>
      <w:numFmt w:val="decimal"/>
      <w:suff w:val="nothing"/>
      <w:lvlText w:val="（%3）."/>
      <w:lvlJc w:val="left"/>
      <w:pPr>
        <w:ind w:left="640" w:firstLine="0"/>
      </w:pPr>
      <w:rPr>
        <w:rFonts w:hint="eastAsia"/>
      </w:rPr>
    </w:lvl>
    <w:lvl w:ilvl="3">
      <w:start w:val="1"/>
      <w:numFmt w:val="lowerLetter"/>
      <w:lvlText w:val="%4."/>
      <w:lvlJc w:val="left"/>
      <w:pPr>
        <w:tabs>
          <w:tab w:val="left" w:pos="2799"/>
        </w:tabs>
        <w:ind w:left="2799" w:hanging="283"/>
      </w:pPr>
      <w:rPr>
        <w:rFonts w:hint="eastAsia"/>
      </w:rPr>
    </w:lvl>
    <w:lvl w:ilvl="4">
      <w:start w:val="1"/>
      <w:numFmt w:val="decimal"/>
      <w:lvlText w:val="%5."/>
      <w:lvlJc w:val="left"/>
      <w:pPr>
        <w:tabs>
          <w:tab w:val="left" w:pos="3224"/>
        </w:tabs>
        <w:ind w:left="3224" w:hanging="425"/>
      </w:pPr>
      <w:rPr>
        <w:rFonts w:hint="eastAsia"/>
      </w:rPr>
    </w:lvl>
    <w:lvl w:ilvl="5">
      <w:start w:val="1"/>
      <w:numFmt w:val="lowerLetter"/>
      <w:lvlText w:val="%6."/>
      <w:lvlJc w:val="left"/>
      <w:pPr>
        <w:tabs>
          <w:tab w:val="left" w:pos="3649"/>
        </w:tabs>
        <w:ind w:left="3649" w:hanging="425"/>
      </w:pPr>
      <w:rPr>
        <w:rFonts w:hint="eastAsia"/>
      </w:rPr>
    </w:lvl>
    <w:lvl w:ilvl="6">
      <w:start w:val="1"/>
      <w:numFmt w:val="lowerRoman"/>
      <w:lvlText w:val="%7."/>
      <w:lvlJc w:val="left"/>
      <w:pPr>
        <w:tabs>
          <w:tab w:val="left" w:pos="4075"/>
        </w:tabs>
        <w:ind w:left="4075" w:hanging="426"/>
      </w:pPr>
      <w:rPr>
        <w:rFonts w:hint="eastAsia"/>
      </w:rPr>
    </w:lvl>
    <w:lvl w:ilvl="7">
      <w:start w:val="1"/>
      <w:numFmt w:val="decimal"/>
      <w:lvlRestart w:val="0"/>
      <w:suff w:val="nothing"/>
      <w:lvlText w:val="（%8）."/>
      <w:lvlJc w:val="left"/>
      <w:pPr>
        <w:ind w:left="0" w:firstLine="0"/>
      </w:pPr>
      <w:rPr>
        <w:rFonts w:hint="eastAsia"/>
      </w:rPr>
    </w:lvl>
    <w:lvl w:ilvl="8">
      <w:start w:val="1"/>
      <w:numFmt w:val="decimal"/>
      <w:suff w:val="nothing"/>
      <w:lvlText w:val="%9."/>
      <w:lvlJc w:val="left"/>
      <w:pPr>
        <w:ind w:left="-200" w:firstLine="0"/>
      </w:pPr>
      <w:rPr>
        <w:rFonts w:hint="eastAsia"/>
      </w:rPr>
    </w:lvl>
  </w:abstractNum>
  <w:abstractNum w:abstractNumId="20" w15:restartNumberingAfterBreak="0">
    <w:nsid w:val="41F75812"/>
    <w:multiLevelType w:val="multilevel"/>
    <w:tmpl w:val="41F75812"/>
    <w:lvl w:ilvl="0">
      <w:start w:val="1"/>
      <w:numFmt w:val="decimal"/>
      <w:pStyle w:val="2-1"/>
      <w:lvlText w:val="%1）"/>
      <w:lvlJc w:val="left"/>
      <w:pPr>
        <w:tabs>
          <w:tab w:val="left" w:pos="1210"/>
        </w:tabs>
        <w:ind w:left="1210" w:hanging="360"/>
      </w:pPr>
      <w:rPr>
        <w:rFonts w:hint="default"/>
      </w:rPr>
    </w:lvl>
    <w:lvl w:ilvl="1">
      <w:start w:val="1"/>
      <w:numFmt w:val="bullet"/>
      <w:lvlText w:val=""/>
      <w:lvlJc w:val="left"/>
      <w:pPr>
        <w:tabs>
          <w:tab w:val="left" w:pos="1690"/>
        </w:tabs>
        <w:ind w:left="1690" w:hanging="420"/>
      </w:pPr>
      <w:rPr>
        <w:rFonts w:ascii="Wingdings" w:hAnsi="Wingdings" w:hint="default"/>
      </w:rPr>
    </w:lvl>
    <w:lvl w:ilvl="2">
      <w:start w:val="1"/>
      <w:numFmt w:val="bullet"/>
      <w:lvlText w:val=""/>
      <w:lvlJc w:val="left"/>
      <w:pPr>
        <w:tabs>
          <w:tab w:val="left" w:pos="2110"/>
        </w:tabs>
        <w:ind w:left="2110" w:hanging="420"/>
      </w:pPr>
      <w:rPr>
        <w:rFonts w:ascii="Wingdings" w:hAnsi="Wingdings" w:hint="default"/>
      </w:rPr>
    </w:lvl>
    <w:lvl w:ilvl="3">
      <w:start w:val="1"/>
      <w:numFmt w:val="bullet"/>
      <w:lvlText w:val=""/>
      <w:lvlJc w:val="left"/>
      <w:pPr>
        <w:tabs>
          <w:tab w:val="left" w:pos="2530"/>
        </w:tabs>
        <w:ind w:left="2530" w:hanging="420"/>
      </w:pPr>
      <w:rPr>
        <w:rFonts w:ascii="Wingdings" w:hAnsi="Wingdings" w:hint="default"/>
      </w:rPr>
    </w:lvl>
    <w:lvl w:ilvl="4">
      <w:start w:val="1"/>
      <w:numFmt w:val="bullet"/>
      <w:lvlText w:val=""/>
      <w:lvlJc w:val="left"/>
      <w:pPr>
        <w:tabs>
          <w:tab w:val="left" w:pos="2950"/>
        </w:tabs>
        <w:ind w:left="2950" w:hanging="420"/>
      </w:pPr>
      <w:rPr>
        <w:rFonts w:ascii="Wingdings" w:hAnsi="Wingdings" w:hint="default"/>
      </w:rPr>
    </w:lvl>
    <w:lvl w:ilvl="5">
      <w:start w:val="1"/>
      <w:numFmt w:val="bullet"/>
      <w:lvlText w:val=""/>
      <w:lvlJc w:val="left"/>
      <w:pPr>
        <w:tabs>
          <w:tab w:val="left" w:pos="3370"/>
        </w:tabs>
        <w:ind w:left="3370" w:hanging="420"/>
      </w:pPr>
      <w:rPr>
        <w:rFonts w:ascii="Wingdings" w:hAnsi="Wingdings" w:hint="default"/>
      </w:rPr>
    </w:lvl>
    <w:lvl w:ilvl="6">
      <w:start w:val="1"/>
      <w:numFmt w:val="bullet"/>
      <w:lvlText w:val=""/>
      <w:lvlJc w:val="left"/>
      <w:pPr>
        <w:tabs>
          <w:tab w:val="left" w:pos="3790"/>
        </w:tabs>
        <w:ind w:left="3790" w:hanging="420"/>
      </w:pPr>
      <w:rPr>
        <w:rFonts w:ascii="Wingdings" w:hAnsi="Wingdings" w:hint="default"/>
      </w:rPr>
    </w:lvl>
    <w:lvl w:ilvl="7">
      <w:start w:val="1"/>
      <w:numFmt w:val="bullet"/>
      <w:lvlText w:val=""/>
      <w:lvlJc w:val="left"/>
      <w:pPr>
        <w:tabs>
          <w:tab w:val="left" w:pos="4210"/>
        </w:tabs>
        <w:ind w:left="4210" w:hanging="420"/>
      </w:pPr>
      <w:rPr>
        <w:rFonts w:ascii="Wingdings" w:hAnsi="Wingdings" w:hint="default"/>
      </w:rPr>
    </w:lvl>
    <w:lvl w:ilvl="8">
      <w:start w:val="1"/>
      <w:numFmt w:val="bullet"/>
      <w:lvlText w:val=""/>
      <w:lvlJc w:val="left"/>
      <w:pPr>
        <w:tabs>
          <w:tab w:val="left" w:pos="4630"/>
        </w:tabs>
        <w:ind w:left="4630" w:hanging="420"/>
      </w:pPr>
      <w:rPr>
        <w:rFonts w:ascii="Wingdings" w:hAnsi="Wingdings" w:hint="default"/>
      </w:rPr>
    </w:lvl>
  </w:abstractNum>
  <w:abstractNum w:abstractNumId="21" w15:restartNumberingAfterBreak="0">
    <w:nsid w:val="420C153B"/>
    <w:multiLevelType w:val="multilevel"/>
    <w:tmpl w:val="420C153B"/>
    <w:lvl w:ilvl="0">
      <w:start w:val="1"/>
      <w:numFmt w:val="decimal"/>
      <w:pStyle w:val="22Heading2HiddenHeading2CCBSheading2H2h2"/>
      <w:lvlText w:val="%1."/>
      <w:lvlJc w:val="left"/>
      <w:pPr>
        <w:tabs>
          <w:tab w:val="left" w:pos="709"/>
        </w:tabs>
        <w:ind w:left="709" w:hanging="709"/>
      </w:pPr>
      <w:rPr>
        <w:rFonts w:hint="eastAsia"/>
      </w:rPr>
    </w:lvl>
    <w:lvl w:ilvl="1">
      <w:start w:val="1"/>
      <w:numFmt w:val="decimal"/>
      <w:lvlText w:val="%1.%2"/>
      <w:lvlJc w:val="left"/>
      <w:pPr>
        <w:tabs>
          <w:tab w:val="left" w:pos="709"/>
        </w:tabs>
        <w:ind w:left="709" w:hanging="709"/>
      </w:pPr>
      <w:rPr>
        <w:rFonts w:hint="eastAsia"/>
      </w:rPr>
    </w:lvl>
    <w:lvl w:ilvl="2">
      <w:start w:val="1"/>
      <w:numFmt w:val="decimal"/>
      <w:lvlText w:val="%1.%2.%3."/>
      <w:lvlJc w:val="left"/>
      <w:pPr>
        <w:tabs>
          <w:tab w:val="left" w:pos="425"/>
        </w:tabs>
        <w:ind w:left="425" w:hanging="425"/>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2" w15:restartNumberingAfterBreak="0">
    <w:nsid w:val="44CA32E7"/>
    <w:multiLevelType w:val="multilevel"/>
    <w:tmpl w:val="44CA32E7"/>
    <w:lvl w:ilvl="0">
      <w:start w:val="1"/>
      <w:numFmt w:val="bullet"/>
      <w:pStyle w:val="25"/>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3" w15:restartNumberingAfterBreak="0">
    <w:nsid w:val="44D60C84"/>
    <w:multiLevelType w:val="multilevel"/>
    <w:tmpl w:val="44D60C84"/>
    <w:lvl w:ilvl="0">
      <w:start w:val="1"/>
      <w:numFmt w:val="bullet"/>
      <w:pStyle w:val="a5"/>
      <w:lvlText w:val=""/>
      <w:lvlJc w:val="left"/>
      <w:pPr>
        <w:tabs>
          <w:tab w:val="left" w:pos="520"/>
        </w:tabs>
        <w:ind w:left="520" w:hanging="280"/>
      </w:pPr>
      <w:rPr>
        <w:rFonts w:ascii="Symbol" w:hAnsi="Symbol" w:hint="default"/>
        <w:color w:val="auto"/>
      </w:rPr>
    </w:lvl>
    <w:lvl w:ilvl="1">
      <w:start w:val="1"/>
      <w:numFmt w:val="bullet"/>
      <w:lvlText w:val=""/>
      <w:lvlJc w:val="left"/>
      <w:pPr>
        <w:tabs>
          <w:tab w:val="left" w:pos="1360"/>
        </w:tabs>
        <w:ind w:left="1360" w:hanging="420"/>
      </w:pPr>
      <w:rPr>
        <w:rFonts w:ascii="Wingdings" w:hAnsi="Wingdings" w:hint="default"/>
      </w:rPr>
    </w:lvl>
    <w:lvl w:ilvl="2">
      <w:start w:val="1"/>
      <w:numFmt w:val="bullet"/>
      <w:lvlText w:val=""/>
      <w:lvlJc w:val="left"/>
      <w:pPr>
        <w:tabs>
          <w:tab w:val="left" w:pos="1780"/>
        </w:tabs>
        <w:ind w:left="1780" w:hanging="420"/>
      </w:pPr>
      <w:rPr>
        <w:rFonts w:ascii="Wingdings" w:hAnsi="Wingdings" w:hint="default"/>
      </w:rPr>
    </w:lvl>
    <w:lvl w:ilvl="3">
      <w:start w:val="1"/>
      <w:numFmt w:val="bullet"/>
      <w:lvlText w:val=""/>
      <w:lvlJc w:val="left"/>
      <w:pPr>
        <w:tabs>
          <w:tab w:val="left" w:pos="2200"/>
        </w:tabs>
        <w:ind w:left="2200" w:hanging="420"/>
      </w:pPr>
      <w:rPr>
        <w:rFonts w:ascii="Wingdings" w:hAnsi="Wingdings" w:hint="default"/>
      </w:rPr>
    </w:lvl>
    <w:lvl w:ilvl="4">
      <w:start w:val="1"/>
      <w:numFmt w:val="bullet"/>
      <w:lvlText w:val=""/>
      <w:lvlJc w:val="left"/>
      <w:pPr>
        <w:tabs>
          <w:tab w:val="left" w:pos="2620"/>
        </w:tabs>
        <w:ind w:left="2620" w:hanging="420"/>
      </w:pPr>
      <w:rPr>
        <w:rFonts w:ascii="Wingdings" w:hAnsi="Wingdings" w:hint="default"/>
      </w:rPr>
    </w:lvl>
    <w:lvl w:ilvl="5">
      <w:start w:val="1"/>
      <w:numFmt w:val="bullet"/>
      <w:lvlText w:val=""/>
      <w:lvlJc w:val="left"/>
      <w:pPr>
        <w:tabs>
          <w:tab w:val="left" w:pos="3040"/>
        </w:tabs>
        <w:ind w:left="3040" w:hanging="420"/>
      </w:pPr>
      <w:rPr>
        <w:rFonts w:ascii="Wingdings" w:hAnsi="Wingdings" w:hint="default"/>
      </w:rPr>
    </w:lvl>
    <w:lvl w:ilvl="6">
      <w:start w:val="1"/>
      <w:numFmt w:val="bullet"/>
      <w:lvlText w:val=""/>
      <w:lvlJc w:val="left"/>
      <w:pPr>
        <w:tabs>
          <w:tab w:val="left" w:pos="3460"/>
        </w:tabs>
        <w:ind w:left="3460" w:hanging="420"/>
      </w:pPr>
      <w:rPr>
        <w:rFonts w:ascii="Wingdings" w:hAnsi="Wingdings" w:hint="default"/>
      </w:rPr>
    </w:lvl>
    <w:lvl w:ilvl="7">
      <w:start w:val="1"/>
      <w:numFmt w:val="bullet"/>
      <w:lvlText w:val=""/>
      <w:lvlJc w:val="left"/>
      <w:pPr>
        <w:tabs>
          <w:tab w:val="left" w:pos="3880"/>
        </w:tabs>
        <w:ind w:left="3880" w:hanging="420"/>
      </w:pPr>
      <w:rPr>
        <w:rFonts w:ascii="Wingdings" w:hAnsi="Wingdings" w:hint="default"/>
      </w:rPr>
    </w:lvl>
    <w:lvl w:ilvl="8">
      <w:start w:val="1"/>
      <w:numFmt w:val="bullet"/>
      <w:lvlText w:val=""/>
      <w:lvlJc w:val="left"/>
      <w:pPr>
        <w:tabs>
          <w:tab w:val="left" w:pos="4300"/>
        </w:tabs>
        <w:ind w:left="4300" w:hanging="420"/>
      </w:pPr>
      <w:rPr>
        <w:rFonts w:ascii="Wingdings" w:hAnsi="Wingdings" w:hint="default"/>
      </w:rPr>
    </w:lvl>
  </w:abstractNum>
  <w:abstractNum w:abstractNumId="24" w15:restartNumberingAfterBreak="0">
    <w:nsid w:val="46BA07E0"/>
    <w:multiLevelType w:val="multilevel"/>
    <w:tmpl w:val="46BA07E0"/>
    <w:lvl w:ilvl="0">
      <w:start w:val="1"/>
      <w:numFmt w:val="bullet"/>
      <w:pStyle w:val="13"/>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5" w15:restartNumberingAfterBreak="0">
    <w:nsid w:val="48C20454"/>
    <w:multiLevelType w:val="multilevel"/>
    <w:tmpl w:val="48C20454"/>
    <w:lvl w:ilvl="0">
      <w:start w:val="1"/>
      <w:numFmt w:val="decimal"/>
      <w:pStyle w:val="a6"/>
      <w:lvlText w:val="表%1."/>
      <w:lvlJc w:val="left"/>
      <w:pPr>
        <w:tabs>
          <w:tab w:val="left" w:pos="800"/>
        </w:tabs>
        <w:ind w:left="800" w:hanging="80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15:restartNumberingAfterBreak="0">
    <w:nsid w:val="48F47CD5"/>
    <w:multiLevelType w:val="multilevel"/>
    <w:tmpl w:val="48F47CD5"/>
    <w:lvl w:ilvl="0">
      <w:start w:val="1"/>
      <w:numFmt w:val="decimal"/>
      <w:pStyle w:val="a7"/>
      <w:lvlText w:val="%1."/>
      <w:lvlJc w:val="left"/>
      <w:pPr>
        <w:tabs>
          <w:tab w:val="left" w:pos="907"/>
        </w:tabs>
        <w:ind w:left="907" w:hanging="504"/>
      </w:pPr>
      <w:rPr>
        <w:rFonts w:ascii="宋体" w:eastAsia="宋体" w:hAnsi="宋体" w:hint="eastAsia"/>
        <w:b w:val="0"/>
        <w:i w:val="0"/>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15:restartNumberingAfterBreak="0">
    <w:nsid w:val="4CA75A52"/>
    <w:multiLevelType w:val="multilevel"/>
    <w:tmpl w:val="4CA75A52"/>
    <w:lvl w:ilvl="0">
      <w:start w:val="1"/>
      <w:numFmt w:val="decimal"/>
      <w:pStyle w:val="a8"/>
      <w:suff w:val="nothing"/>
      <w:lvlText w:val="（%1）"/>
      <w:lvlJc w:val="left"/>
      <w:pPr>
        <w:ind w:left="425" w:firstLine="0"/>
      </w:pPr>
      <w:rPr>
        <w:rFonts w:hint="eastAsia"/>
        <w:lang w:val="en-US"/>
      </w:rPr>
    </w:lvl>
    <w:lvl w:ilvl="1">
      <w:start w:val="1"/>
      <w:numFmt w:val="lowerLetter"/>
      <w:lvlText w:val="%2)"/>
      <w:lvlJc w:val="left"/>
      <w:pPr>
        <w:ind w:left="420" w:hanging="420"/>
      </w:pPr>
    </w:lvl>
    <w:lvl w:ilvl="2">
      <w:start w:val="1"/>
      <w:numFmt w:val="lowerRoman"/>
      <w:lvlText w:val="%3."/>
      <w:lvlJc w:val="right"/>
      <w:pPr>
        <w:ind w:left="840" w:hanging="420"/>
      </w:pPr>
    </w:lvl>
    <w:lvl w:ilvl="3">
      <w:start w:val="1"/>
      <w:numFmt w:val="decimal"/>
      <w:lvlText w:val="%4）"/>
      <w:lvlJc w:val="left"/>
      <w:pPr>
        <w:ind w:left="1260" w:hanging="420"/>
      </w:pPr>
      <w:rPr>
        <w:rFonts w:hint="eastAsia"/>
      </w:rPr>
    </w:lvl>
    <w:lvl w:ilvl="4">
      <w:start w:val="1"/>
      <w:numFmt w:val="lowerLetter"/>
      <w:lvlText w:val="%5)"/>
      <w:lvlJc w:val="left"/>
      <w:pPr>
        <w:ind w:left="1680" w:hanging="420"/>
      </w:pPr>
    </w:lvl>
    <w:lvl w:ilvl="5">
      <w:start w:val="1"/>
      <w:numFmt w:val="lowerRoman"/>
      <w:lvlText w:val="%6."/>
      <w:lvlJc w:val="right"/>
      <w:pPr>
        <w:ind w:left="2100" w:hanging="420"/>
      </w:pPr>
    </w:lvl>
    <w:lvl w:ilvl="6">
      <w:start w:val="1"/>
      <w:numFmt w:val="decimal"/>
      <w:lvlText w:val="%7."/>
      <w:lvlJc w:val="left"/>
      <w:pPr>
        <w:ind w:left="2520" w:hanging="420"/>
      </w:pPr>
    </w:lvl>
    <w:lvl w:ilvl="7">
      <w:start w:val="1"/>
      <w:numFmt w:val="lowerLetter"/>
      <w:lvlText w:val="%8)"/>
      <w:lvlJc w:val="left"/>
      <w:pPr>
        <w:ind w:left="2940" w:hanging="420"/>
      </w:pPr>
    </w:lvl>
    <w:lvl w:ilvl="8">
      <w:start w:val="1"/>
      <w:numFmt w:val="lowerRoman"/>
      <w:lvlText w:val="%9."/>
      <w:lvlJc w:val="right"/>
      <w:pPr>
        <w:ind w:left="3360" w:hanging="420"/>
      </w:pPr>
    </w:lvl>
  </w:abstractNum>
  <w:abstractNum w:abstractNumId="28" w15:restartNumberingAfterBreak="0">
    <w:nsid w:val="4D5B64D0"/>
    <w:multiLevelType w:val="multilevel"/>
    <w:tmpl w:val="4D5B64D0"/>
    <w:lvl w:ilvl="0">
      <w:start w:val="1"/>
      <w:numFmt w:val="bullet"/>
      <w:pStyle w:val="Bullet3"/>
      <w:lvlText w:val=""/>
      <w:lvlJc w:val="left"/>
      <w:pPr>
        <w:tabs>
          <w:tab w:val="left" w:pos="720"/>
        </w:tabs>
        <w:ind w:left="720" w:hanging="360"/>
      </w:pPr>
      <w:rPr>
        <w:rFonts w:ascii="Symbol" w:hAnsi="Symbol" w:hint="default"/>
        <w:b w:val="0"/>
        <w:i w:val="0"/>
        <w:color w:val="auto"/>
        <w:sz w:val="20"/>
      </w:rPr>
    </w:lvl>
    <w:lvl w:ilvl="1">
      <w:start w:val="1"/>
      <w:numFmt w:val="bullet"/>
      <w:lvlText w:val="o"/>
      <w:lvlJc w:val="left"/>
      <w:pPr>
        <w:tabs>
          <w:tab w:val="left" w:pos="1800"/>
        </w:tabs>
        <w:ind w:left="1800" w:hanging="360"/>
      </w:pPr>
      <w:rPr>
        <w:rFonts w:ascii="Courier New" w:hAnsi="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29" w15:restartNumberingAfterBreak="0">
    <w:nsid w:val="58130EF9"/>
    <w:multiLevelType w:val="multilevel"/>
    <w:tmpl w:val="58130EF9"/>
    <w:lvl w:ilvl="0">
      <w:start w:val="1"/>
      <w:numFmt w:val="decimal"/>
      <w:pStyle w:val="14"/>
      <w:suff w:val="nothing"/>
      <w:lvlText w:val="%1."/>
      <w:lvlJc w:val="left"/>
      <w:pPr>
        <w:ind w:left="0" w:firstLine="0"/>
      </w:pPr>
      <w:rPr>
        <w:rFonts w:hint="eastAsia"/>
      </w:rPr>
    </w:lvl>
    <w:lvl w:ilvl="1">
      <w:start w:val="1"/>
      <w:numFmt w:val="decimal"/>
      <w:suff w:val="nothing"/>
      <w:lvlText w:val="%2."/>
      <w:lvlJc w:val="left"/>
      <w:pPr>
        <w:ind w:left="1240" w:firstLine="0"/>
      </w:pPr>
      <w:rPr>
        <w:rFonts w:ascii="仿宋_GB2312" w:eastAsia="仿宋_GB2312" w:hint="eastAsia"/>
      </w:rPr>
    </w:lvl>
    <w:lvl w:ilvl="2">
      <w:start w:val="1"/>
      <w:numFmt w:val="decimal"/>
      <w:suff w:val="nothing"/>
      <w:lvlText w:val="（%3）."/>
      <w:lvlJc w:val="left"/>
      <w:pPr>
        <w:ind w:left="840" w:firstLine="0"/>
      </w:pPr>
      <w:rPr>
        <w:rFonts w:hint="eastAsia"/>
      </w:rPr>
    </w:lvl>
    <w:lvl w:ilvl="3">
      <w:start w:val="1"/>
      <w:numFmt w:val="lowerLetter"/>
      <w:lvlText w:val="%4."/>
      <w:lvlJc w:val="left"/>
      <w:pPr>
        <w:tabs>
          <w:tab w:val="left" w:pos="2999"/>
        </w:tabs>
        <w:ind w:left="2999" w:hanging="283"/>
      </w:pPr>
      <w:rPr>
        <w:rFonts w:hint="eastAsia"/>
      </w:rPr>
    </w:lvl>
    <w:lvl w:ilvl="4">
      <w:start w:val="1"/>
      <w:numFmt w:val="decimal"/>
      <w:lvlText w:val="%5."/>
      <w:lvlJc w:val="left"/>
      <w:pPr>
        <w:tabs>
          <w:tab w:val="left" w:pos="3424"/>
        </w:tabs>
        <w:ind w:left="3424" w:hanging="425"/>
      </w:pPr>
      <w:rPr>
        <w:rFonts w:hint="eastAsia"/>
      </w:rPr>
    </w:lvl>
    <w:lvl w:ilvl="5">
      <w:start w:val="1"/>
      <w:numFmt w:val="lowerLetter"/>
      <w:lvlText w:val="%6."/>
      <w:lvlJc w:val="left"/>
      <w:pPr>
        <w:tabs>
          <w:tab w:val="left" w:pos="3849"/>
        </w:tabs>
        <w:ind w:left="3849" w:hanging="425"/>
      </w:pPr>
      <w:rPr>
        <w:rFonts w:hint="eastAsia"/>
      </w:rPr>
    </w:lvl>
    <w:lvl w:ilvl="6">
      <w:start w:val="1"/>
      <w:numFmt w:val="lowerRoman"/>
      <w:lvlText w:val="%7."/>
      <w:lvlJc w:val="left"/>
      <w:pPr>
        <w:tabs>
          <w:tab w:val="left" w:pos="4275"/>
        </w:tabs>
        <w:ind w:left="4275" w:hanging="426"/>
      </w:pPr>
      <w:rPr>
        <w:rFonts w:hint="eastAsia"/>
      </w:rPr>
    </w:lvl>
    <w:lvl w:ilvl="7">
      <w:start w:val="1"/>
      <w:numFmt w:val="lowerLetter"/>
      <w:lvlText w:val="%8."/>
      <w:lvlJc w:val="left"/>
      <w:pPr>
        <w:tabs>
          <w:tab w:val="left" w:pos="4700"/>
        </w:tabs>
        <w:ind w:left="4700" w:hanging="425"/>
      </w:pPr>
      <w:rPr>
        <w:rFonts w:hint="eastAsia"/>
      </w:rPr>
    </w:lvl>
    <w:lvl w:ilvl="8">
      <w:start w:val="1"/>
      <w:numFmt w:val="lowerRoman"/>
      <w:lvlText w:val="%9."/>
      <w:lvlJc w:val="left"/>
      <w:pPr>
        <w:tabs>
          <w:tab w:val="left" w:pos="5125"/>
        </w:tabs>
        <w:ind w:left="5125" w:hanging="425"/>
      </w:pPr>
      <w:rPr>
        <w:rFonts w:hint="eastAsia"/>
      </w:rPr>
    </w:lvl>
  </w:abstractNum>
  <w:abstractNum w:abstractNumId="30" w15:restartNumberingAfterBreak="0">
    <w:nsid w:val="5C4A5F7D"/>
    <w:multiLevelType w:val="multilevel"/>
    <w:tmpl w:val="5C4A5F7D"/>
    <w:lvl w:ilvl="0">
      <w:start w:val="1"/>
      <w:numFmt w:val="decimal"/>
      <w:pStyle w:val="50"/>
      <w:lvlText w:val="(%1)"/>
      <w:lvlJc w:val="left"/>
      <w:pPr>
        <w:tabs>
          <w:tab w:val="left" w:pos="0"/>
        </w:tabs>
        <w:ind w:left="0" w:firstLine="561"/>
      </w:pPr>
      <w:rPr>
        <w:rFonts w:ascii="黑体" w:eastAsia="黑体" w:cs="Times New Roman" w:hint="eastAsia"/>
        <w:b/>
        <w:bCs w:val="0"/>
        <w:i w:val="0"/>
        <w:iCs w:val="0"/>
        <w:caps w:val="0"/>
        <w:smallCaps w:val="0"/>
        <w:strike w:val="0"/>
        <w:dstrike w:val="0"/>
        <w:outline w:val="0"/>
        <w:shadow w:val="0"/>
        <w:emboss w:val="0"/>
        <w:imprint w:val="0"/>
        <w:vanish w:val="0"/>
        <w:color w:val="000000"/>
        <w:spacing w:val="0"/>
        <w:position w:val="0"/>
        <w:sz w:val="24"/>
        <w:szCs w:val="24"/>
        <w:u w:val="none"/>
        <w:vertAlign w:val="baseline"/>
      </w:rPr>
    </w:lvl>
    <w:lvl w:ilvl="1">
      <w:start w:val="2"/>
      <w:numFmt w:val="bullet"/>
      <w:lvlText w:val=""/>
      <w:lvlJc w:val="left"/>
      <w:pPr>
        <w:tabs>
          <w:tab w:val="left" w:pos="780"/>
        </w:tabs>
        <w:ind w:left="780" w:hanging="360"/>
      </w:pPr>
      <w:rPr>
        <w:rFonts w:ascii="Wingdings" w:eastAsia="宋体" w:hAnsi="Wingdings" w:cs="Times New Roman"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980"/>
        </w:tabs>
        <w:ind w:left="1980" w:hanging="720"/>
      </w:pPr>
      <w:rPr>
        <w:rFonts w:hint="default"/>
      </w:rPr>
    </w:lvl>
    <w:lvl w:ilvl="4">
      <w:start w:val="6"/>
      <w:numFmt w:val="japaneseCounting"/>
      <w:lvlText w:val="第%5章"/>
      <w:lvlJc w:val="left"/>
      <w:pPr>
        <w:tabs>
          <w:tab w:val="left" w:pos="2940"/>
        </w:tabs>
        <w:ind w:left="2940" w:hanging="1260"/>
      </w:pPr>
      <w:rPr>
        <w:rFonts w:hint="default"/>
      </w:rPr>
    </w:lvl>
    <w:lvl w:ilvl="5">
      <w:start w:val="1"/>
      <w:numFmt w:val="lowerLetter"/>
      <w:lvlText w:val="%6)"/>
      <w:lvlJc w:val="left"/>
      <w:pPr>
        <w:tabs>
          <w:tab w:val="left" w:pos="2460"/>
        </w:tabs>
        <w:ind w:left="2460" w:hanging="360"/>
      </w:pPr>
      <w:rPr>
        <w:rFonts w:hint="default"/>
      </w:r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1"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15:restartNumberingAfterBreak="0">
    <w:nsid w:val="6398036E"/>
    <w:multiLevelType w:val="multilevel"/>
    <w:tmpl w:val="6398036E"/>
    <w:lvl w:ilvl="0">
      <w:start w:val="3"/>
      <w:numFmt w:val="bullet"/>
      <w:pStyle w:val="a9"/>
      <w:lvlText w:val=""/>
      <w:lvlJc w:val="left"/>
      <w:pPr>
        <w:tabs>
          <w:tab w:val="left" w:pos="340"/>
        </w:tabs>
        <w:ind w:left="284" w:hanging="284"/>
      </w:pPr>
      <w:rPr>
        <w:rFonts w:ascii="Wingdings" w:eastAsia="宋体" w:hAnsi="Wingdings" w:cs="Times New Roman" w:hint="default"/>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3" w15:restartNumberingAfterBreak="0">
    <w:nsid w:val="6CEA2025"/>
    <w:multiLevelType w:val="multilevel"/>
    <w:tmpl w:val="6CEA2025"/>
    <w:lvl w:ilvl="0">
      <w:start w:val="1"/>
      <w:numFmt w:val="none"/>
      <w:pStyle w:val="aa"/>
      <w:suff w:val="nothing"/>
      <w:lvlText w:val="%1"/>
      <w:lvlJc w:val="left"/>
      <w:pPr>
        <w:ind w:left="0" w:firstLine="0"/>
      </w:pPr>
      <w:rPr>
        <w:rFonts w:ascii="Times New Roman" w:hAnsi="Times New Roman" w:hint="default"/>
        <w:b/>
        <w:i w:val="0"/>
        <w:sz w:val="21"/>
      </w:rPr>
    </w:lvl>
    <w:lvl w:ilvl="1">
      <w:start w:val="1"/>
      <w:numFmt w:val="decimal"/>
      <w:pStyle w:val="ab"/>
      <w:suff w:val="nothing"/>
      <w:lvlText w:val="%1%2　"/>
      <w:lvlJc w:val="left"/>
      <w:pPr>
        <w:ind w:left="0" w:firstLine="0"/>
      </w:pPr>
      <w:rPr>
        <w:rFonts w:ascii="黑体" w:eastAsia="黑体" w:hAnsi="Times New Roman" w:hint="eastAsia"/>
        <w:b w:val="0"/>
        <w:i w:val="0"/>
        <w:sz w:val="21"/>
      </w:rPr>
    </w:lvl>
    <w:lvl w:ilvl="2">
      <w:start w:val="1"/>
      <w:numFmt w:val="decimal"/>
      <w:pStyle w:val="ac"/>
      <w:suff w:val="nothing"/>
      <w:lvlText w:val="%1%2.%3　"/>
      <w:lvlJc w:val="left"/>
      <w:pPr>
        <w:ind w:left="525" w:firstLine="0"/>
      </w:pPr>
      <w:rPr>
        <w:rFonts w:ascii="黑体" w:eastAsia="黑体" w:hAnsi="Times New Roman" w:hint="eastAsia"/>
        <w:b w:val="0"/>
        <w:i w:val="0"/>
        <w:sz w:val="21"/>
      </w:rPr>
    </w:lvl>
    <w:lvl w:ilvl="3">
      <w:start w:val="1"/>
      <w:numFmt w:val="decimal"/>
      <w:pStyle w:val="ad"/>
      <w:suff w:val="nothing"/>
      <w:lvlText w:val="%1%2.%3.%4　"/>
      <w:lvlJc w:val="left"/>
      <w:pPr>
        <w:ind w:left="0" w:firstLine="0"/>
      </w:pPr>
      <w:rPr>
        <w:rFonts w:ascii="黑体" w:eastAsia="黑体" w:hAnsi="Times New Roman" w:hint="eastAsia"/>
        <w:b w:val="0"/>
        <w:i w:val="0"/>
        <w:sz w:val="21"/>
      </w:rPr>
    </w:lvl>
    <w:lvl w:ilvl="4">
      <w:start w:val="1"/>
      <w:numFmt w:val="decimal"/>
      <w:pStyle w:val="ae"/>
      <w:suff w:val="nothing"/>
      <w:lvlText w:val="%1%2.%3.%4.%5　"/>
      <w:lvlJc w:val="left"/>
      <w:pPr>
        <w:ind w:left="0" w:firstLine="0"/>
      </w:pPr>
      <w:rPr>
        <w:rFonts w:ascii="黑体" w:eastAsia="黑体" w:hAnsi="Times New Roman" w:hint="eastAsia"/>
        <w:b w:val="0"/>
        <w:i w:val="0"/>
        <w:sz w:val="21"/>
      </w:rPr>
    </w:lvl>
    <w:lvl w:ilvl="5">
      <w:start w:val="1"/>
      <w:numFmt w:val="decimal"/>
      <w:pStyle w:val="af"/>
      <w:suff w:val="nothing"/>
      <w:lvlText w:val="%1%2.%3.%4.%5.%6　"/>
      <w:lvlJc w:val="left"/>
      <w:pPr>
        <w:ind w:left="0" w:firstLine="0"/>
      </w:pPr>
      <w:rPr>
        <w:rFonts w:ascii="黑体" w:eastAsia="黑体" w:hAnsi="Times New Roman" w:hint="eastAsia"/>
        <w:b w:val="0"/>
        <w:i w:val="0"/>
        <w:sz w:val="21"/>
      </w:rPr>
    </w:lvl>
    <w:lvl w:ilvl="6">
      <w:start w:val="1"/>
      <w:numFmt w:val="decimal"/>
      <w:pStyle w:val="26"/>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4" w15:restartNumberingAfterBreak="0">
    <w:nsid w:val="6CFB2F50"/>
    <w:multiLevelType w:val="multilevel"/>
    <w:tmpl w:val="6CFB2F50"/>
    <w:lvl w:ilvl="0">
      <w:start w:val="4"/>
      <w:numFmt w:val="decimal"/>
      <w:lvlText w:val="%1"/>
      <w:lvlJc w:val="left"/>
      <w:pPr>
        <w:tabs>
          <w:tab w:val="left" w:pos="859"/>
        </w:tabs>
        <w:ind w:left="859" w:hanging="283"/>
      </w:pPr>
      <w:rPr>
        <w:rFonts w:hint="eastAsia"/>
      </w:rPr>
    </w:lvl>
    <w:lvl w:ilvl="1">
      <w:start w:val="3"/>
      <w:numFmt w:val="decimal"/>
      <w:lvlText w:val="%1.%2"/>
      <w:lvlJc w:val="left"/>
      <w:pPr>
        <w:tabs>
          <w:tab w:val="left" w:pos="859"/>
        </w:tabs>
        <w:ind w:left="859" w:hanging="283"/>
      </w:pPr>
      <w:rPr>
        <w:rFonts w:hint="eastAsia"/>
      </w:rPr>
    </w:lvl>
    <w:lvl w:ilvl="2">
      <w:start w:val="3"/>
      <w:numFmt w:val="decimal"/>
      <w:lvlText w:val="%1.%2.%3"/>
      <w:lvlJc w:val="left"/>
      <w:pPr>
        <w:tabs>
          <w:tab w:val="left" w:pos="859"/>
        </w:tabs>
        <w:ind w:left="859" w:hanging="283"/>
      </w:pPr>
      <w:rPr>
        <w:rFonts w:hint="eastAsia"/>
      </w:rPr>
    </w:lvl>
    <w:lvl w:ilvl="3">
      <w:start w:val="1"/>
      <w:numFmt w:val="decimal"/>
      <w:lvlText w:val="%1.%2.%3.%4"/>
      <w:lvlJc w:val="left"/>
      <w:pPr>
        <w:tabs>
          <w:tab w:val="left" w:pos="859"/>
        </w:tabs>
        <w:ind w:left="859" w:hanging="283"/>
      </w:pPr>
      <w:rPr>
        <w:rFonts w:hint="eastAsia"/>
      </w:rPr>
    </w:lvl>
    <w:lvl w:ilvl="4">
      <w:start w:val="1"/>
      <w:numFmt w:val="decimal"/>
      <w:pStyle w:val="51020"/>
      <w:lvlText w:val="%1.%2.%3.%4.%5"/>
      <w:lvlJc w:val="left"/>
      <w:pPr>
        <w:tabs>
          <w:tab w:val="left" w:pos="859"/>
        </w:tabs>
        <w:ind w:left="859" w:hanging="283"/>
      </w:pPr>
      <w:rPr>
        <w:rFonts w:hint="eastAsia"/>
      </w:rPr>
    </w:lvl>
    <w:lvl w:ilvl="5">
      <w:start w:val="1"/>
      <w:numFmt w:val="decimal"/>
      <w:lvlText w:val="%1.%2.%3.%4.%5.%6"/>
      <w:lvlJc w:val="left"/>
      <w:pPr>
        <w:tabs>
          <w:tab w:val="left" w:pos="859"/>
        </w:tabs>
        <w:ind w:left="859" w:hanging="283"/>
      </w:pPr>
      <w:rPr>
        <w:rFonts w:hint="eastAsia"/>
      </w:rPr>
    </w:lvl>
    <w:lvl w:ilvl="6">
      <w:start w:val="1"/>
      <w:numFmt w:val="decimal"/>
      <w:lvlText w:val="%1.%2.%3.%4.%5.%6.%7"/>
      <w:lvlJc w:val="left"/>
      <w:pPr>
        <w:tabs>
          <w:tab w:val="left" w:pos="859"/>
        </w:tabs>
        <w:ind w:left="859" w:hanging="283"/>
      </w:pPr>
      <w:rPr>
        <w:rFonts w:hint="eastAsia"/>
      </w:rPr>
    </w:lvl>
    <w:lvl w:ilvl="7">
      <w:start w:val="1"/>
      <w:numFmt w:val="decimal"/>
      <w:lvlText w:val="%1.%2.%3.%4.%5.%6.%7.%8"/>
      <w:lvlJc w:val="left"/>
      <w:pPr>
        <w:tabs>
          <w:tab w:val="left" w:pos="859"/>
        </w:tabs>
        <w:ind w:left="859" w:hanging="283"/>
      </w:pPr>
      <w:rPr>
        <w:rFonts w:hint="eastAsia"/>
      </w:rPr>
    </w:lvl>
    <w:lvl w:ilvl="8">
      <w:start w:val="1"/>
      <w:numFmt w:val="decimal"/>
      <w:lvlText w:val="%1.%2.%3.%4.%5.%6.%7.%8.%9"/>
      <w:lvlJc w:val="left"/>
      <w:pPr>
        <w:tabs>
          <w:tab w:val="left" w:pos="859"/>
        </w:tabs>
        <w:ind w:left="859" w:hanging="283"/>
      </w:pPr>
      <w:rPr>
        <w:rFonts w:hint="eastAsia"/>
      </w:rPr>
    </w:lvl>
  </w:abstractNum>
  <w:abstractNum w:abstractNumId="35" w15:restartNumberingAfterBreak="0">
    <w:nsid w:val="6D9F3CD4"/>
    <w:multiLevelType w:val="multilevel"/>
    <w:tmpl w:val="6D9F3CD4"/>
    <w:lvl w:ilvl="0">
      <w:start w:val="1"/>
      <w:numFmt w:val="bullet"/>
      <w:pStyle w:val="27"/>
      <w:lvlText w:val=""/>
      <w:lvlJc w:val="left"/>
      <w:pPr>
        <w:tabs>
          <w:tab w:val="left" w:pos="420"/>
        </w:tabs>
        <w:ind w:left="420" w:hanging="420"/>
      </w:pPr>
      <w:rPr>
        <w:rFonts w:ascii="Wingdings" w:hAnsi="Wingdings" w:hint="default"/>
        <w:lang w:eastAsia="zh-CN"/>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6" w15:restartNumberingAfterBreak="0">
    <w:nsid w:val="79033C08"/>
    <w:multiLevelType w:val="multilevel"/>
    <w:tmpl w:val="79033C08"/>
    <w:lvl w:ilvl="0">
      <w:start w:val="1"/>
      <w:numFmt w:val="upperLetter"/>
      <w:pStyle w:val="af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7" w15:restartNumberingAfterBreak="0">
    <w:nsid w:val="7DEC0B38"/>
    <w:multiLevelType w:val="multilevel"/>
    <w:tmpl w:val="7DEC0B38"/>
    <w:lvl w:ilvl="0">
      <w:start w:val="1"/>
      <w:numFmt w:val="decimal"/>
      <w:lvlText w:val="%1."/>
      <w:lvlJc w:val="left"/>
      <w:pPr>
        <w:tabs>
          <w:tab w:val="left" w:pos="635"/>
        </w:tabs>
        <w:ind w:left="210" w:firstLine="0"/>
      </w:pPr>
      <w:rPr>
        <w:rFonts w:hint="eastAsia"/>
      </w:rPr>
    </w:lvl>
    <w:lvl w:ilvl="1">
      <w:start w:val="1"/>
      <w:numFmt w:val="decimal"/>
      <w:lvlText w:val="%1.%2."/>
      <w:lvlJc w:val="left"/>
      <w:pPr>
        <w:tabs>
          <w:tab w:val="left" w:pos="777"/>
        </w:tabs>
        <w:ind w:left="210" w:firstLine="0"/>
      </w:pPr>
      <w:rPr>
        <w:rFonts w:hint="eastAsia"/>
      </w:rPr>
    </w:lvl>
    <w:lvl w:ilvl="2">
      <w:start w:val="1"/>
      <w:numFmt w:val="decimal"/>
      <w:lvlText w:val="%1.%2.%3."/>
      <w:lvlJc w:val="left"/>
      <w:pPr>
        <w:tabs>
          <w:tab w:val="left" w:pos="919"/>
        </w:tabs>
        <w:ind w:left="919" w:hanging="709"/>
      </w:pPr>
      <w:rPr>
        <w:rFonts w:hint="eastAsia"/>
      </w:rPr>
    </w:lvl>
    <w:lvl w:ilvl="3">
      <w:start w:val="1"/>
      <w:numFmt w:val="decimal"/>
      <w:lvlText w:val="%1.%2.%3.%4."/>
      <w:lvlJc w:val="left"/>
      <w:pPr>
        <w:tabs>
          <w:tab w:val="left" w:pos="1061"/>
        </w:tabs>
        <w:ind w:left="1061" w:hanging="851"/>
      </w:pPr>
      <w:rPr>
        <w:rFonts w:hint="eastAsia"/>
      </w:rPr>
    </w:lvl>
    <w:lvl w:ilvl="4">
      <w:start w:val="1"/>
      <w:numFmt w:val="decimal"/>
      <w:lvlText w:val="%1.%2.%3.%4.%5."/>
      <w:lvlJc w:val="left"/>
      <w:pPr>
        <w:tabs>
          <w:tab w:val="left" w:pos="1202"/>
        </w:tabs>
        <w:ind w:left="1202" w:hanging="992"/>
      </w:pPr>
      <w:rPr>
        <w:rFonts w:hint="eastAsia"/>
      </w:rPr>
    </w:lvl>
    <w:lvl w:ilvl="5">
      <w:start w:val="1"/>
      <w:numFmt w:val="decimal"/>
      <w:pStyle w:val="6133"/>
      <w:isLgl/>
      <w:lvlText w:val="%1.%2.%3.%4.%5.%6."/>
      <w:lvlJc w:val="left"/>
      <w:pPr>
        <w:tabs>
          <w:tab w:val="left" w:pos="1344"/>
        </w:tabs>
        <w:ind w:left="1344" w:hanging="1134"/>
      </w:pPr>
      <w:rPr>
        <w:rFonts w:hint="eastAsia"/>
      </w:rPr>
    </w:lvl>
    <w:lvl w:ilvl="6">
      <w:start w:val="1"/>
      <w:numFmt w:val="decimal"/>
      <w:lvlText w:val="%1.%2.%3.%4.%5.%6.%7."/>
      <w:lvlJc w:val="left"/>
      <w:pPr>
        <w:tabs>
          <w:tab w:val="left" w:pos="1486"/>
        </w:tabs>
        <w:ind w:left="1486" w:hanging="1276"/>
      </w:pPr>
      <w:rPr>
        <w:rFonts w:hint="eastAsia"/>
      </w:rPr>
    </w:lvl>
    <w:lvl w:ilvl="7">
      <w:start w:val="1"/>
      <w:numFmt w:val="decimal"/>
      <w:lvlText w:val="%1.%2.%3.%4.%5.%6.%7.%8."/>
      <w:lvlJc w:val="left"/>
      <w:pPr>
        <w:tabs>
          <w:tab w:val="left" w:pos="1628"/>
        </w:tabs>
        <w:ind w:left="1628" w:hanging="1418"/>
      </w:pPr>
      <w:rPr>
        <w:rFonts w:hint="eastAsia"/>
      </w:rPr>
    </w:lvl>
    <w:lvl w:ilvl="8">
      <w:start w:val="1"/>
      <w:numFmt w:val="decimal"/>
      <w:lvlText w:val="%1.%2.%3.%4.%5.%6.%7.%8.%9."/>
      <w:lvlJc w:val="left"/>
      <w:pPr>
        <w:tabs>
          <w:tab w:val="left" w:pos="1769"/>
        </w:tabs>
        <w:ind w:left="1769" w:hanging="1559"/>
      </w:pPr>
      <w:rPr>
        <w:rFonts w:hint="eastAsia"/>
      </w:rPr>
    </w:lvl>
  </w:abstractNum>
  <w:abstractNum w:abstractNumId="38" w15:restartNumberingAfterBreak="0">
    <w:nsid w:val="7DEE65F0"/>
    <w:multiLevelType w:val="singleLevel"/>
    <w:tmpl w:val="7DEE65F0"/>
    <w:lvl w:ilvl="0">
      <w:start w:val="1"/>
      <w:numFmt w:val="bullet"/>
      <w:pStyle w:val="Bullet1"/>
      <w:lvlText w:val=""/>
      <w:lvlJc w:val="left"/>
      <w:pPr>
        <w:tabs>
          <w:tab w:val="left" w:pos="360"/>
        </w:tabs>
        <w:ind w:left="360" w:hanging="360"/>
      </w:pPr>
      <w:rPr>
        <w:rFonts w:ascii="Symbol" w:hAnsi="Symbol" w:hint="default"/>
      </w:rPr>
    </w:lvl>
  </w:abstractNum>
  <w:num w:numId="1" w16cid:durableId="198473349">
    <w:abstractNumId w:val="3"/>
  </w:num>
  <w:num w:numId="2" w16cid:durableId="1183857579">
    <w:abstractNumId w:val="4"/>
  </w:num>
  <w:num w:numId="3" w16cid:durableId="250434651">
    <w:abstractNumId w:val="33"/>
  </w:num>
  <w:num w:numId="4" w16cid:durableId="24268358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4667957">
    <w:abstractNumId w:val="35"/>
  </w:num>
  <w:num w:numId="6" w16cid:durableId="1901598178">
    <w:abstractNumId w:val="27"/>
  </w:num>
  <w:num w:numId="7" w16cid:durableId="1730572592">
    <w:abstractNumId w:val="6"/>
  </w:num>
  <w:num w:numId="8" w16cid:durableId="1388651149">
    <w:abstractNumId w:val="2"/>
  </w:num>
  <w:num w:numId="9" w16cid:durableId="2005818929">
    <w:abstractNumId w:val="32"/>
  </w:num>
  <w:num w:numId="10" w16cid:durableId="2023050728">
    <w:abstractNumId w:val="23"/>
  </w:num>
  <w:num w:numId="11" w16cid:durableId="29578255">
    <w:abstractNumId w:val="8"/>
  </w:num>
  <w:num w:numId="12" w16cid:durableId="626741403">
    <w:abstractNumId w:val="28"/>
  </w:num>
  <w:num w:numId="13" w16cid:durableId="610015149">
    <w:abstractNumId w:val="18"/>
  </w:num>
  <w:num w:numId="14" w16cid:durableId="1639607748">
    <w:abstractNumId w:val="13"/>
  </w:num>
  <w:num w:numId="15" w16cid:durableId="826895137">
    <w:abstractNumId w:val="0"/>
  </w:num>
  <w:num w:numId="16" w16cid:durableId="153182468">
    <w:abstractNumId w:val="37"/>
  </w:num>
  <w:num w:numId="17" w16cid:durableId="1191383042">
    <w:abstractNumId w:val="34"/>
  </w:num>
  <w:num w:numId="18" w16cid:durableId="1435786626">
    <w:abstractNumId w:val="10"/>
  </w:num>
  <w:num w:numId="19" w16cid:durableId="329529934">
    <w:abstractNumId w:val="36"/>
  </w:num>
  <w:num w:numId="20" w16cid:durableId="1186403716">
    <w:abstractNumId w:val="38"/>
  </w:num>
  <w:num w:numId="21" w16cid:durableId="728454515">
    <w:abstractNumId w:val="1"/>
  </w:num>
  <w:num w:numId="22" w16cid:durableId="586351760">
    <w:abstractNumId w:val="17"/>
  </w:num>
  <w:num w:numId="23" w16cid:durableId="1732922756">
    <w:abstractNumId w:val="5"/>
  </w:num>
  <w:num w:numId="24" w16cid:durableId="2125036379">
    <w:abstractNumId w:val="11"/>
  </w:num>
  <w:num w:numId="25" w16cid:durableId="1829706271">
    <w:abstractNumId w:val="14"/>
  </w:num>
  <w:num w:numId="26" w16cid:durableId="401290878">
    <w:abstractNumId w:val="15"/>
  </w:num>
  <w:num w:numId="27" w16cid:durableId="1252591846">
    <w:abstractNumId w:val="24"/>
  </w:num>
  <w:num w:numId="28" w16cid:durableId="1879663794">
    <w:abstractNumId w:val="21"/>
  </w:num>
  <w:num w:numId="29" w16cid:durableId="851603314">
    <w:abstractNumId w:val="20"/>
  </w:num>
  <w:num w:numId="30" w16cid:durableId="129914558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59542680">
    <w:abstractNumId w:val="26"/>
  </w:num>
  <w:num w:numId="32" w16cid:durableId="782383292">
    <w:abstractNumId w:val="30"/>
    <w:lvlOverride w:ilvl="0">
      <w:startOverride w:val="1"/>
    </w:lvlOverride>
  </w:num>
  <w:num w:numId="33" w16cid:durableId="1794785252">
    <w:abstractNumId w:val="31"/>
  </w:num>
  <w:num w:numId="34" w16cid:durableId="31654926">
    <w:abstractNumId w:val="7"/>
  </w:num>
  <w:num w:numId="35" w16cid:durableId="649215553">
    <w:abstractNumId w:val="22"/>
  </w:num>
  <w:num w:numId="36" w16cid:durableId="1364163589">
    <w:abstractNumId w:val="9"/>
  </w:num>
  <w:num w:numId="37" w16cid:durableId="1988513391">
    <w:abstractNumId w:val="25"/>
  </w:num>
  <w:num w:numId="38" w16cid:durableId="990909455">
    <w:abstractNumId w:val="19"/>
  </w:num>
  <w:num w:numId="39" w16cid:durableId="9285407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oNotShadeFormData/>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lkOTZlOGI3NzEyYmZjM2VjYmFlMWNiZDk1NWYyMDUifQ=="/>
  </w:docVars>
  <w:rsids>
    <w:rsidRoot w:val="00172A27"/>
    <w:rsid w:val="00000E07"/>
    <w:rsid w:val="00002431"/>
    <w:rsid w:val="00002696"/>
    <w:rsid w:val="000040AB"/>
    <w:rsid w:val="0000424A"/>
    <w:rsid w:val="000051B3"/>
    <w:rsid w:val="00007EBD"/>
    <w:rsid w:val="00011431"/>
    <w:rsid w:val="00012B24"/>
    <w:rsid w:val="00013DAA"/>
    <w:rsid w:val="00016A36"/>
    <w:rsid w:val="00020CB9"/>
    <w:rsid w:val="00021391"/>
    <w:rsid w:val="00021922"/>
    <w:rsid w:val="0002259F"/>
    <w:rsid w:val="00025A1A"/>
    <w:rsid w:val="000267DA"/>
    <w:rsid w:val="00030E6B"/>
    <w:rsid w:val="000312DD"/>
    <w:rsid w:val="000316CF"/>
    <w:rsid w:val="00031D19"/>
    <w:rsid w:val="00033CF1"/>
    <w:rsid w:val="00035872"/>
    <w:rsid w:val="00040348"/>
    <w:rsid w:val="0004036B"/>
    <w:rsid w:val="0004065B"/>
    <w:rsid w:val="00041234"/>
    <w:rsid w:val="000442DB"/>
    <w:rsid w:val="00045E12"/>
    <w:rsid w:val="00046B5E"/>
    <w:rsid w:val="00051BED"/>
    <w:rsid w:val="00051BFD"/>
    <w:rsid w:val="00051D73"/>
    <w:rsid w:val="00051F9F"/>
    <w:rsid w:val="0005373F"/>
    <w:rsid w:val="00053958"/>
    <w:rsid w:val="00056014"/>
    <w:rsid w:val="00057D09"/>
    <w:rsid w:val="0006040D"/>
    <w:rsid w:val="00062604"/>
    <w:rsid w:val="00062B98"/>
    <w:rsid w:val="00063FE6"/>
    <w:rsid w:val="000650FF"/>
    <w:rsid w:val="00067281"/>
    <w:rsid w:val="0007037A"/>
    <w:rsid w:val="000709A6"/>
    <w:rsid w:val="00072047"/>
    <w:rsid w:val="00073503"/>
    <w:rsid w:val="000752C2"/>
    <w:rsid w:val="0007537E"/>
    <w:rsid w:val="000753B3"/>
    <w:rsid w:val="00075FC2"/>
    <w:rsid w:val="0007677F"/>
    <w:rsid w:val="00077567"/>
    <w:rsid w:val="00080926"/>
    <w:rsid w:val="00080D97"/>
    <w:rsid w:val="00081D91"/>
    <w:rsid w:val="00082025"/>
    <w:rsid w:val="0008634B"/>
    <w:rsid w:val="0009422C"/>
    <w:rsid w:val="00096016"/>
    <w:rsid w:val="0009610B"/>
    <w:rsid w:val="00096732"/>
    <w:rsid w:val="00096D02"/>
    <w:rsid w:val="00097A98"/>
    <w:rsid w:val="00097ECA"/>
    <w:rsid w:val="000A0EB7"/>
    <w:rsid w:val="000A180F"/>
    <w:rsid w:val="000A1CD5"/>
    <w:rsid w:val="000A1D0D"/>
    <w:rsid w:val="000A3D6C"/>
    <w:rsid w:val="000A4590"/>
    <w:rsid w:val="000A4B9B"/>
    <w:rsid w:val="000A529B"/>
    <w:rsid w:val="000B0399"/>
    <w:rsid w:val="000B1988"/>
    <w:rsid w:val="000B3F69"/>
    <w:rsid w:val="000B4442"/>
    <w:rsid w:val="000B455F"/>
    <w:rsid w:val="000B4E32"/>
    <w:rsid w:val="000B50E9"/>
    <w:rsid w:val="000B589C"/>
    <w:rsid w:val="000B671A"/>
    <w:rsid w:val="000C3367"/>
    <w:rsid w:val="000C3F15"/>
    <w:rsid w:val="000C6E62"/>
    <w:rsid w:val="000D2BA7"/>
    <w:rsid w:val="000D4738"/>
    <w:rsid w:val="000D53FE"/>
    <w:rsid w:val="000D56B0"/>
    <w:rsid w:val="000D626E"/>
    <w:rsid w:val="000D6AE9"/>
    <w:rsid w:val="000D7A87"/>
    <w:rsid w:val="000E40AA"/>
    <w:rsid w:val="000F0FB6"/>
    <w:rsid w:val="000F335C"/>
    <w:rsid w:val="000F3E7C"/>
    <w:rsid w:val="000F45CF"/>
    <w:rsid w:val="000F5FE6"/>
    <w:rsid w:val="000F7826"/>
    <w:rsid w:val="000F79B4"/>
    <w:rsid w:val="001005B4"/>
    <w:rsid w:val="001016F6"/>
    <w:rsid w:val="00101EA3"/>
    <w:rsid w:val="00106158"/>
    <w:rsid w:val="00107A78"/>
    <w:rsid w:val="001106DB"/>
    <w:rsid w:val="00111082"/>
    <w:rsid w:val="001125B0"/>
    <w:rsid w:val="00115641"/>
    <w:rsid w:val="00115FCA"/>
    <w:rsid w:val="0012245C"/>
    <w:rsid w:val="001239EB"/>
    <w:rsid w:val="00124739"/>
    <w:rsid w:val="00132941"/>
    <w:rsid w:val="00132E6D"/>
    <w:rsid w:val="001345A0"/>
    <w:rsid w:val="001374DF"/>
    <w:rsid w:val="00142DCF"/>
    <w:rsid w:val="00145692"/>
    <w:rsid w:val="00150F18"/>
    <w:rsid w:val="001540EF"/>
    <w:rsid w:val="001547DB"/>
    <w:rsid w:val="0015785A"/>
    <w:rsid w:val="001600C5"/>
    <w:rsid w:val="001620ED"/>
    <w:rsid w:val="00162183"/>
    <w:rsid w:val="001656CF"/>
    <w:rsid w:val="00165CF3"/>
    <w:rsid w:val="001667D3"/>
    <w:rsid w:val="0017024F"/>
    <w:rsid w:val="00171156"/>
    <w:rsid w:val="001718FB"/>
    <w:rsid w:val="00172084"/>
    <w:rsid w:val="00172A27"/>
    <w:rsid w:val="001741BD"/>
    <w:rsid w:val="00177A50"/>
    <w:rsid w:val="001855F1"/>
    <w:rsid w:val="00186514"/>
    <w:rsid w:val="00186763"/>
    <w:rsid w:val="001877BC"/>
    <w:rsid w:val="001905B0"/>
    <w:rsid w:val="00191411"/>
    <w:rsid w:val="001915ED"/>
    <w:rsid w:val="00191BCA"/>
    <w:rsid w:val="00195110"/>
    <w:rsid w:val="00195803"/>
    <w:rsid w:val="001A0994"/>
    <w:rsid w:val="001A0D2B"/>
    <w:rsid w:val="001A43FD"/>
    <w:rsid w:val="001A4E8E"/>
    <w:rsid w:val="001A4F36"/>
    <w:rsid w:val="001A61EA"/>
    <w:rsid w:val="001A6432"/>
    <w:rsid w:val="001A6439"/>
    <w:rsid w:val="001A6772"/>
    <w:rsid w:val="001A68D4"/>
    <w:rsid w:val="001A7A2C"/>
    <w:rsid w:val="001A7CF0"/>
    <w:rsid w:val="001B0760"/>
    <w:rsid w:val="001B14A2"/>
    <w:rsid w:val="001B22AC"/>
    <w:rsid w:val="001B2FEA"/>
    <w:rsid w:val="001B34D7"/>
    <w:rsid w:val="001B4111"/>
    <w:rsid w:val="001B490B"/>
    <w:rsid w:val="001B4B79"/>
    <w:rsid w:val="001B53C6"/>
    <w:rsid w:val="001B61CF"/>
    <w:rsid w:val="001C12F0"/>
    <w:rsid w:val="001C1AA4"/>
    <w:rsid w:val="001C1D0D"/>
    <w:rsid w:val="001C40ED"/>
    <w:rsid w:val="001C6B5F"/>
    <w:rsid w:val="001D069F"/>
    <w:rsid w:val="001D47E0"/>
    <w:rsid w:val="001D72BF"/>
    <w:rsid w:val="001E06B1"/>
    <w:rsid w:val="001E153F"/>
    <w:rsid w:val="001E1BFF"/>
    <w:rsid w:val="001E20AE"/>
    <w:rsid w:val="001E22AA"/>
    <w:rsid w:val="001E46F5"/>
    <w:rsid w:val="001E6BD1"/>
    <w:rsid w:val="001F016C"/>
    <w:rsid w:val="001F0225"/>
    <w:rsid w:val="001F157F"/>
    <w:rsid w:val="001F4117"/>
    <w:rsid w:val="001F5261"/>
    <w:rsid w:val="00201C28"/>
    <w:rsid w:val="002052AA"/>
    <w:rsid w:val="0020608D"/>
    <w:rsid w:val="0020645A"/>
    <w:rsid w:val="00206D53"/>
    <w:rsid w:val="00207AB2"/>
    <w:rsid w:val="0021004A"/>
    <w:rsid w:val="00211965"/>
    <w:rsid w:val="00211F38"/>
    <w:rsid w:val="0021415F"/>
    <w:rsid w:val="002141F9"/>
    <w:rsid w:val="002150FC"/>
    <w:rsid w:val="002155E3"/>
    <w:rsid w:val="00215D4F"/>
    <w:rsid w:val="0021617C"/>
    <w:rsid w:val="0021694A"/>
    <w:rsid w:val="0022018E"/>
    <w:rsid w:val="0022036B"/>
    <w:rsid w:val="00220395"/>
    <w:rsid w:val="002209B7"/>
    <w:rsid w:val="0022213C"/>
    <w:rsid w:val="0022258F"/>
    <w:rsid w:val="002247E7"/>
    <w:rsid w:val="00225612"/>
    <w:rsid w:val="00226290"/>
    <w:rsid w:val="00226EF8"/>
    <w:rsid w:val="00227CAE"/>
    <w:rsid w:val="00227DB4"/>
    <w:rsid w:val="00231DE8"/>
    <w:rsid w:val="00233F2C"/>
    <w:rsid w:val="00234A5F"/>
    <w:rsid w:val="0023612C"/>
    <w:rsid w:val="00236E40"/>
    <w:rsid w:val="00237D91"/>
    <w:rsid w:val="0024264E"/>
    <w:rsid w:val="00243420"/>
    <w:rsid w:val="00243701"/>
    <w:rsid w:val="00247213"/>
    <w:rsid w:val="00251D1C"/>
    <w:rsid w:val="002525CC"/>
    <w:rsid w:val="002608D1"/>
    <w:rsid w:val="00262468"/>
    <w:rsid w:val="00264B10"/>
    <w:rsid w:val="00266284"/>
    <w:rsid w:val="00271931"/>
    <w:rsid w:val="00272887"/>
    <w:rsid w:val="00273582"/>
    <w:rsid w:val="00273A0C"/>
    <w:rsid w:val="002743A1"/>
    <w:rsid w:val="00274CDF"/>
    <w:rsid w:val="00275364"/>
    <w:rsid w:val="00276E49"/>
    <w:rsid w:val="00277E61"/>
    <w:rsid w:val="00281F37"/>
    <w:rsid w:val="00281FFF"/>
    <w:rsid w:val="00282FEB"/>
    <w:rsid w:val="00283A05"/>
    <w:rsid w:val="00283BF5"/>
    <w:rsid w:val="00284CB0"/>
    <w:rsid w:val="00286DFF"/>
    <w:rsid w:val="00290E82"/>
    <w:rsid w:val="00291353"/>
    <w:rsid w:val="0029182E"/>
    <w:rsid w:val="00292454"/>
    <w:rsid w:val="00292FBB"/>
    <w:rsid w:val="002937CA"/>
    <w:rsid w:val="002950C8"/>
    <w:rsid w:val="00297483"/>
    <w:rsid w:val="002A0289"/>
    <w:rsid w:val="002A13D3"/>
    <w:rsid w:val="002A1A44"/>
    <w:rsid w:val="002A371B"/>
    <w:rsid w:val="002A41E0"/>
    <w:rsid w:val="002A50BD"/>
    <w:rsid w:val="002A518F"/>
    <w:rsid w:val="002A5195"/>
    <w:rsid w:val="002A6246"/>
    <w:rsid w:val="002A71B0"/>
    <w:rsid w:val="002B05D5"/>
    <w:rsid w:val="002B1D38"/>
    <w:rsid w:val="002B5429"/>
    <w:rsid w:val="002B76F5"/>
    <w:rsid w:val="002C4569"/>
    <w:rsid w:val="002C6379"/>
    <w:rsid w:val="002C691F"/>
    <w:rsid w:val="002C7A5B"/>
    <w:rsid w:val="002D18EA"/>
    <w:rsid w:val="002D3A57"/>
    <w:rsid w:val="002D3DD2"/>
    <w:rsid w:val="002D4D49"/>
    <w:rsid w:val="002D5F38"/>
    <w:rsid w:val="002D682D"/>
    <w:rsid w:val="002D697B"/>
    <w:rsid w:val="002E058D"/>
    <w:rsid w:val="002E0E9B"/>
    <w:rsid w:val="002E1F6F"/>
    <w:rsid w:val="002E2F00"/>
    <w:rsid w:val="002E3CF2"/>
    <w:rsid w:val="002E45E3"/>
    <w:rsid w:val="002E602D"/>
    <w:rsid w:val="002E6E4D"/>
    <w:rsid w:val="002F06C9"/>
    <w:rsid w:val="002F083E"/>
    <w:rsid w:val="002F1269"/>
    <w:rsid w:val="002F34B5"/>
    <w:rsid w:val="002F3F5A"/>
    <w:rsid w:val="002F3FA7"/>
    <w:rsid w:val="002F4339"/>
    <w:rsid w:val="002F5271"/>
    <w:rsid w:val="002F5B1A"/>
    <w:rsid w:val="002F5C5F"/>
    <w:rsid w:val="002F62B4"/>
    <w:rsid w:val="0030080B"/>
    <w:rsid w:val="003010C9"/>
    <w:rsid w:val="003018E7"/>
    <w:rsid w:val="003019F4"/>
    <w:rsid w:val="003030AF"/>
    <w:rsid w:val="00304437"/>
    <w:rsid w:val="00304B37"/>
    <w:rsid w:val="003062F4"/>
    <w:rsid w:val="003067C1"/>
    <w:rsid w:val="00307FF0"/>
    <w:rsid w:val="003102FB"/>
    <w:rsid w:val="00310887"/>
    <w:rsid w:val="0031113C"/>
    <w:rsid w:val="0031204F"/>
    <w:rsid w:val="0031276E"/>
    <w:rsid w:val="00313E29"/>
    <w:rsid w:val="00313E6A"/>
    <w:rsid w:val="003177D2"/>
    <w:rsid w:val="003200AD"/>
    <w:rsid w:val="00320163"/>
    <w:rsid w:val="00320826"/>
    <w:rsid w:val="00321871"/>
    <w:rsid w:val="003218F9"/>
    <w:rsid w:val="00322ECB"/>
    <w:rsid w:val="003242AB"/>
    <w:rsid w:val="003277CD"/>
    <w:rsid w:val="003307D1"/>
    <w:rsid w:val="00332598"/>
    <w:rsid w:val="003326C8"/>
    <w:rsid w:val="00332A9D"/>
    <w:rsid w:val="003338E7"/>
    <w:rsid w:val="003341C9"/>
    <w:rsid w:val="00335034"/>
    <w:rsid w:val="0033616C"/>
    <w:rsid w:val="00341B14"/>
    <w:rsid w:val="00342E63"/>
    <w:rsid w:val="00343B10"/>
    <w:rsid w:val="00343B85"/>
    <w:rsid w:val="00344190"/>
    <w:rsid w:val="00346EE3"/>
    <w:rsid w:val="0034756C"/>
    <w:rsid w:val="003521B3"/>
    <w:rsid w:val="0035383F"/>
    <w:rsid w:val="003543C7"/>
    <w:rsid w:val="0035743A"/>
    <w:rsid w:val="00357754"/>
    <w:rsid w:val="0036017A"/>
    <w:rsid w:val="003612E9"/>
    <w:rsid w:val="0036194B"/>
    <w:rsid w:val="00363876"/>
    <w:rsid w:val="00364080"/>
    <w:rsid w:val="0036463B"/>
    <w:rsid w:val="0036527D"/>
    <w:rsid w:val="00365A4E"/>
    <w:rsid w:val="00366D15"/>
    <w:rsid w:val="003710B0"/>
    <w:rsid w:val="00372912"/>
    <w:rsid w:val="00375682"/>
    <w:rsid w:val="0037629F"/>
    <w:rsid w:val="00376F41"/>
    <w:rsid w:val="00377686"/>
    <w:rsid w:val="00377FE4"/>
    <w:rsid w:val="00380A3D"/>
    <w:rsid w:val="00382A69"/>
    <w:rsid w:val="003839EC"/>
    <w:rsid w:val="0038522B"/>
    <w:rsid w:val="00385E41"/>
    <w:rsid w:val="00385F5B"/>
    <w:rsid w:val="0038763B"/>
    <w:rsid w:val="00391D9D"/>
    <w:rsid w:val="0039244B"/>
    <w:rsid w:val="003926A3"/>
    <w:rsid w:val="00392FC4"/>
    <w:rsid w:val="00395991"/>
    <w:rsid w:val="00395B48"/>
    <w:rsid w:val="00396AC6"/>
    <w:rsid w:val="00396EEE"/>
    <w:rsid w:val="0039764A"/>
    <w:rsid w:val="003A05F4"/>
    <w:rsid w:val="003A2E8F"/>
    <w:rsid w:val="003A3834"/>
    <w:rsid w:val="003A3F50"/>
    <w:rsid w:val="003A4634"/>
    <w:rsid w:val="003A5049"/>
    <w:rsid w:val="003A7F0D"/>
    <w:rsid w:val="003A7F8A"/>
    <w:rsid w:val="003B006C"/>
    <w:rsid w:val="003B1772"/>
    <w:rsid w:val="003B3AEA"/>
    <w:rsid w:val="003B3EA5"/>
    <w:rsid w:val="003B7258"/>
    <w:rsid w:val="003C423F"/>
    <w:rsid w:val="003C43B8"/>
    <w:rsid w:val="003C6AB3"/>
    <w:rsid w:val="003C7600"/>
    <w:rsid w:val="003C78B2"/>
    <w:rsid w:val="003C7EBD"/>
    <w:rsid w:val="003D3E23"/>
    <w:rsid w:val="003D5870"/>
    <w:rsid w:val="003D7600"/>
    <w:rsid w:val="003D7E7E"/>
    <w:rsid w:val="003E2B69"/>
    <w:rsid w:val="003E2C34"/>
    <w:rsid w:val="003E2E02"/>
    <w:rsid w:val="003E3868"/>
    <w:rsid w:val="003E748D"/>
    <w:rsid w:val="003E79E1"/>
    <w:rsid w:val="003F0AD8"/>
    <w:rsid w:val="003F1A4D"/>
    <w:rsid w:val="003F2874"/>
    <w:rsid w:val="003F35D2"/>
    <w:rsid w:val="003F3B17"/>
    <w:rsid w:val="003F4435"/>
    <w:rsid w:val="003F468D"/>
    <w:rsid w:val="003F4B31"/>
    <w:rsid w:val="003F5B54"/>
    <w:rsid w:val="003F666B"/>
    <w:rsid w:val="003F6A35"/>
    <w:rsid w:val="003F6C80"/>
    <w:rsid w:val="00400CE0"/>
    <w:rsid w:val="004010B2"/>
    <w:rsid w:val="0040197F"/>
    <w:rsid w:val="004023FA"/>
    <w:rsid w:val="004030EF"/>
    <w:rsid w:val="0040416D"/>
    <w:rsid w:val="0040456A"/>
    <w:rsid w:val="00405E6D"/>
    <w:rsid w:val="00406D78"/>
    <w:rsid w:val="00414845"/>
    <w:rsid w:val="00414B21"/>
    <w:rsid w:val="004159AE"/>
    <w:rsid w:val="00420592"/>
    <w:rsid w:val="004208EF"/>
    <w:rsid w:val="00420B14"/>
    <w:rsid w:val="00421E73"/>
    <w:rsid w:val="00424AE3"/>
    <w:rsid w:val="004252F4"/>
    <w:rsid w:val="004275B5"/>
    <w:rsid w:val="004277F4"/>
    <w:rsid w:val="004301B2"/>
    <w:rsid w:val="00431264"/>
    <w:rsid w:val="004316E9"/>
    <w:rsid w:val="004330B9"/>
    <w:rsid w:val="004339DE"/>
    <w:rsid w:val="004349F4"/>
    <w:rsid w:val="00437D68"/>
    <w:rsid w:val="00441972"/>
    <w:rsid w:val="00441F8B"/>
    <w:rsid w:val="004423FA"/>
    <w:rsid w:val="004438A6"/>
    <w:rsid w:val="0044479D"/>
    <w:rsid w:val="00445163"/>
    <w:rsid w:val="00445C10"/>
    <w:rsid w:val="0045004D"/>
    <w:rsid w:val="004500D0"/>
    <w:rsid w:val="00450CBF"/>
    <w:rsid w:val="00451632"/>
    <w:rsid w:val="0045373C"/>
    <w:rsid w:val="00453BC2"/>
    <w:rsid w:val="00461B81"/>
    <w:rsid w:val="00461DA8"/>
    <w:rsid w:val="004627EA"/>
    <w:rsid w:val="004658D6"/>
    <w:rsid w:val="00467211"/>
    <w:rsid w:val="0046739D"/>
    <w:rsid w:val="004727FE"/>
    <w:rsid w:val="00472A92"/>
    <w:rsid w:val="00474611"/>
    <w:rsid w:val="004753DD"/>
    <w:rsid w:val="00476501"/>
    <w:rsid w:val="0047677E"/>
    <w:rsid w:val="00480435"/>
    <w:rsid w:val="00483E1C"/>
    <w:rsid w:val="0048417A"/>
    <w:rsid w:val="00484882"/>
    <w:rsid w:val="00486035"/>
    <w:rsid w:val="0048649A"/>
    <w:rsid w:val="0049051A"/>
    <w:rsid w:val="00490E80"/>
    <w:rsid w:val="004935DB"/>
    <w:rsid w:val="00493E76"/>
    <w:rsid w:val="00495E4C"/>
    <w:rsid w:val="00497F68"/>
    <w:rsid w:val="004A0E0D"/>
    <w:rsid w:val="004A2E4D"/>
    <w:rsid w:val="004A323D"/>
    <w:rsid w:val="004A37CF"/>
    <w:rsid w:val="004A4017"/>
    <w:rsid w:val="004A6241"/>
    <w:rsid w:val="004A7196"/>
    <w:rsid w:val="004A7BC0"/>
    <w:rsid w:val="004B1EFF"/>
    <w:rsid w:val="004B2F73"/>
    <w:rsid w:val="004B3257"/>
    <w:rsid w:val="004B34BB"/>
    <w:rsid w:val="004B37DC"/>
    <w:rsid w:val="004B4512"/>
    <w:rsid w:val="004B463D"/>
    <w:rsid w:val="004B49C5"/>
    <w:rsid w:val="004B500F"/>
    <w:rsid w:val="004B5545"/>
    <w:rsid w:val="004B7EA5"/>
    <w:rsid w:val="004C2907"/>
    <w:rsid w:val="004C3CDD"/>
    <w:rsid w:val="004C5795"/>
    <w:rsid w:val="004C5893"/>
    <w:rsid w:val="004C6283"/>
    <w:rsid w:val="004D062C"/>
    <w:rsid w:val="004D2746"/>
    <w:rsid w:val="004D3402"/>
    <w:rsid w:val="004D3845"/>
    <w:rsid w:val="004D4D5A"/>
    <w:rsid w:val="004D6F11"/>
    <w:rsid w:val="004E01C4"/>
    <w:rsid w:val="004E24D9"/>
    <w:rsid w:val="004E5285"/>
    <w:rsid w:val="004E6F18"/>
    <w:rsid w:val="004F1AB5"/>
    <w:rsid w:val="004F4C47"/>
    <w:rsid w:val="004F529A"/>
    <w:rsid w:val="004F57C5"/>
    <w:rsid w:val="004F5D6C"/>
    <w:rsid w:val="004F762D"/>
    <w:rsid w:val="004F7671"/>
    <w:rsid w:val="004F79EC"/>
    <w:rsid w:val="004F7AF0"/>
    <w:rsid w:val="004F7C2C"/>
    <w:rsid w:val="00501AAF"/>
    <w:rsid w:val="00502116"/>
    <w:rsid w:val="0050315C"/>
    <w:rsid w:val="00503434"/>
    <w:rsid w:val="005046A1"/>
    <w:rsid w:val="00504C2F"/>
    <w:rsid w:val="00505119"/>
    <w:rsid w:val="00505ADE"/>
    <w:rsid w:val="00505FF9"/>
    <w:rsid w:val="00506329"/>
    <w:rsid w:val="005117A5"/>
    <w:rsid w:val="005119B2"/>
    <w:rsid w:val="00511AD2"/>
    <w:rsid w:val="00514106"/>
    <w:rsid w:val="00515332"/>
    <w:rsid w:val="005159BB"/>
    <w:rsid w:val="00515F70"/>
    <w:rsid w:val="00516B34"/>
    <w:rsid w:val="00522C84"/>
    <w:rsid w:val="00523431"/>
    <w:rsid w:val="0052745A"/>
    <w:rsid w:val="00527CE5"/>
    <w:rsid w:val="0053004E"/>
    <w:rsid w:val="00530936"/>
    <w:rsid w:val="00531BD6"/>
    <w:rsid w:val="005326E2"/>
    <w:rsid w:val="00533172"/>
    <w:rsid w:val="00534838"/>
    <w:rsid w:val="00534B1A"/>
    <w:rsid w:val="00534E52"/>
    <w:rsid w:val="00536675"/>
    <w:rsid w:val="00537243"/>
    <w:rsid w:val="005377F3"/>
    <w:rsid w:val="005404A5"/>
    <w:rsid w:val="005413CD"/>
    <w:rsid w:val="00541A9B"/>
    <w:rsid w:val="00542ADE"/>
    <w:rsid w:val="0054301C"/>
    <w:rsid w:val="00544C34"/>
    <w:rsid w:val="005454E0"/>
    <w:rsid w:val="00546DAD"/>
    <w:rsid w:val="00546EE8"/>
    <w:rsid w:val="00551457"/>
    <w:rsid w:val="00552CDB"/>
    <w:rsid w:val="005547D7"/>
    <w:rsid w:val="0055532B"/>
    <w:rsid w:val="00555341"/>
    <w:rsid w:val="00557300"/>
    <w:rsid w:val="005610C9"/>
    <w:rsid w:val="00562014"/>
    <w:rsid w:val="00562878"/>
    <w:rsid w:val="00564919"/>
    <w:rsid w:val="00566E27"/>
    <w:rsid w:val="0056750A"/>
    <w:rsid w:val="00567F48"/>
    <w:rsid w:val="00570333"/>
    <w:rsid w:val="0057044C"/>
    <w:rsid w:val="00572AAA"/>
    <w:rsid w:val="005747FB"/>
    <w:rsid w:val="00574AE1"/>
    <w:rsid w:val="00574BC4"/>
    <w:rsid w:val="00575E2D"/>
    <w:rsid w:val="005770E3"/>
    <w:rsid w:val="00577C2F"/>
    <w:rsid w:val="00580B0A"/>
    <w:rsid w:val="00581D62"/>
    <w:rsid w:val="00582381"/>
    <w:rsid w:val="00583614"/>
    <w:rsid w:val="00584328"/>
    <w:rsid w:val="005846BD"/>
    <w:rsid w:val="00586D46"/>
    <w:rsid w:val="005915FE"/>
    <w:rsid w:val="005919C4"/>
    <w:rsid w:val="0059327B"/>
    <w:rsid w:val="0059329C"/>
    <w:rsid w:val="00594229"/>
    <w:rsid w:val="0059431F"/>
    <w:rsid w:val="0059437E"/>
    <w:rsid w:val="005946FF"/>
    <w:rsid w:val="005A19BE"/>
    <w:rsid w:val="005A46E9"/>
    <w:rsid w:val="005A50BE"/>
    <w:rsid w:val="005A5188"/>
    <w:rsid w:val="005A54BE"/>
    <w:rsid w:val="005A5DD9"/>
    <w:rsid w:val="005B305E"/>
    <w:rsid w:val="005B3844"/>
    <w:rsid w:val="005B5491"/>
    <w:rsid w:val="005B5D5B"/>
    <w:rsid w:val="005B79D6"/>
    <w:rsid w:val="005C086C"/>
    <w:rsid w:val="005C44FB"/>
    <w:rsid w:val="005C72ED"/>
    <w:rsid w:val="005C77A0"/>
    <w:rsid w:val="005D01AF"/>
    <w:rsid w:val="005D2548"/>
    <w:rsid w:val="005D28C5"/>
    <w:rsid w:val="005D3139"/>
    <w:rsid w:val="005D3F65"/>
    <w:rsid w:val="005D4E66"/>
    <w:rsid w:val="005D5F05"/>
    <w:rsid w:val="005D68DB"/>
    <w:rsid w:val="005D78BC"/>
    <w:rsid w:val="005D7F5E"/>
    <w:rsid w:val="005E49CE"/>
    <w:rsid w:val="005E64D6"/>
    <w:rsid w:val="005E6BF4"/>
    <w:rsid w:val="005E707F"/>
    <w:rsid w:val="005E733B"/>
    <w:rsid w:val="005E73C8"/>
    <w:rsid w:val="005F0B19"/>
    <w:rsid w:val="005F1A19"/>
    <w:rsid w:val="005F2115"/>
    <w:rsid w:val="005F2B90"/>
    <w:rsid w:val="005F6275"/>
    <w:rsid w:val="005F69D7"/>
    <w:rsid w:val="005F70A5"/>
    <w:rsid w:val="00600618"/>
    <w:rsid w:val="00600DAF"/>
    <w:rsid w:val="00600E0E"/>
    <w:rsid w:val="00602BAB"/>
    <w:rsid w:val="00604FA1"/>
    <w:rsid w:val="00611261"/>
    <w:rsid w:val="0061185E"/>
    <w:rsid w:val="0061327A"/>
    <w:rsid w:val="0061345E"/>
    <w:rsid w:val="00617631"/>
    <w:rsid w:val="00620574"/>
    <w:rsid w:val="00621723"/>
    <w:rsid w:val="00625DB1"/>
    <w:rsid w:val="006263AE"/>
    <w:rsid w:val="00627FD1"/>
    <w:rsid w:val="00630629"/>
    <w:rsid w:val="006320B6"/>
    <w:rsid w:val="00635B65"/>
    <w:rsid w:val="00635FC9"/>
    <w:rsid w:val="00636DEA"/>
    <w:rsid w:val="00641361"/>
    <w:rsid w:val="006416BF"/>
    <w:rsid w:val="00641EE2"/>
    <w:rsid w:val="00642657"/>
    <w:rsid w:val="00642A3F"/>
    <w:rsid w:val="006472AA"/>
    <w:rsid w:val="00647DEE"/>
    <w:rsid w:val="00651F60"/>
    <w:rsid w:val="00654C46"/>
    <w:rsid w:val="00654EAD"/>
    <w:rsid w:val="0065696F"/>
    <w:rsid w:val="00663668"/>
    <w:rsid w:val="00666E49"/>
    <w:rsid w:val="006754DE"/>
    <w:rsid w:val="00675DBF"/>
    <w:rsid w:val="0067620E"/>
    <w:rsid w:val="00676BBE"/>
    <w:rsid w:val="00676C40"/>
    <w:rsid w:val="0067768F"/>
    <w:rsid w:val="006776A0"/>
    <w:rsid w:val="00680BF7"/>
    <w:rsid w:val="00683C65"/>
    <w:rsid w:val="00684759"/>
    <w:rsid w:val="00684A40"/>
    <w:rsid w:val="00686A51"/>
    <w:rsid w:val="00686BB1"/>
    <w:rsid w:val="00686DC9"/>
    <w:rsid w:val="00690C0B"/>
    <w:rsid w:val="0069167F"/>
    <w:rsid w:val="00691E87"/>
    <w:rsid w:val="00693058"/>
    <w:rsid w:val="00695FD4"/>
    <w:rsid w:val="006965B3"/>
    <w:rsid w:val="0069673D"/>
    <w:rsid w:val="0069696B"/>
    <w:rsid w:val="006A361B"/>
    <w:rsid w:val="006A5E95"/>
    <w:rsid w:val="006A5F40"/>
    <w:rsid w:val="006A75E6"/>
    <w:rsid w:val="006A7B8E"/>
    <w:rsid w:val="006B29C0"/>
    <w:rsid w:val="006B6955"/>
    <w:rsid w:val="006B70DA"/>
    <w:rsid w:val="006B7FF1"/>
    <w:rsid w:val="006C32EE"/>
    <w:rsid w:val="006C3651"/>
    <w:rsid w:val="006C3892"/>
    <w:rsid w:val="006C4A55"/>
    <w:rsid w:val="006C4A5C"/>
    <w:rsid w:val="006C4C99"/>
    <w:rsid w:val="006C5399"/>
    <w:rsid w:val="006C6DAD"/>
    <w:rsid w:val="006C6F85"/>
    <w:rsid w:val="006C712E"/>
    <w:rsid w:val="006C7F35"/>
    <w:rsid w:val="006D0695"/>
    <w:rsid w:val="006D0D12"/>
    <w:rsid w:val="006D1EA4"/>
    <w:rsid w:val="006D5625"/>
    <w:rsid w:val="006D5C22"/>
    <w:rsid w:val="006D67C1"/>
    <w:rsid w:val="006D7435"/>
    <w:rsid w:val="006D75B4"/>
    <w:rsid w:val="006E0F41"/>
    <w:rsid w:val="006E1D55"/>
    <w:rsid w:val="006E343D"/>
    <w:rsid w:val="006E520C"/>
    <w:rsid w:val="006E6439"/>
    <w:rsid w:val="006F060F"/>
    <w:rsid w:val="006F246C"/>
    <w:rsid w:val="006F3457"/>
    <w:rsid w:val="006F39CC"/>
    <w:rsid w:val="006F551C"/>
    <w:rsid w:val="006F70DC"/>
    <w:rsid w:val="006F783C"/>
    <w:rsid w:val="00700600"/>
    <w:rsid w:val="007026C9"/>
    <w:rsid w:val="007039E0"/>
    <w:rsid w:val="00703B5D"/>
    <w:rsid w:val="0070411F"/>
    <w:rsid w:val="0070475E"/>
    <w:rsid w:val="0070484F"/>
    <w:rsid w:val="00706683"/>
    <w:rsid w:val="007122E8"/>
    <w:rsid w:val="00713FBB"/>
    <w:rsid w:val="00714291"/>
    <w:rsid w:val="007148E5"/>
    <w:rsid w:val="00714EA9"/>
    <w:rsid w:val="007151F0"/>
    <w:rsid w:val="00717808"/>
    <w:rsid w:val="007203FE"/>
    <w:rsid w:val="00720F07"/>
    <w:rsid w:val="00721C6D"/>
    <w:rsid w:val="00722089"/>
    <w:rsid w:val="007227D0"/>
    <w:rsid w:val="00723556"/>
    <w:rsid w:val="00727467"/>
    <w:rsid w:val="00727F60"/>
    <w:rsid w:val="007304DC"/>
    <w:rsid w:val="007308E1"/>
    <w:rsid w:val="00730E49"/>
    <w:rsid w:val="00732D1E"/>
    <w:rsid w:val="00733270"/>
    <w:rsid w:val="00733ADF"/>
    <w:rsid w:val="007372D3"/>
    <w:rsid w:val="00742FBB"/>
    <w:rsid w:val="0074642E"/>
    <w:rsid w:val="00751A97"/>
    <w:rsid w:val="00751C64"/>
    <w:rsid w:val="00755C73"/>
    <w:rsid w:val="007569FC"/>
    <w:rsid w:val="00762B94"/>
    <w:rsid w:val="00763221"/>
    <w:rsid w:val="00764259"/>
    <w:rsid w:val="0076723D"/>
    <w:rsid w:val="00770022"/>
    <w:rsid w:val="0077610A"/>
    <w:rsid w:val="00776934"/>
    <w:rsid w:val="00777FD7"/>
    <w:rsid w:val="00781181"/>
    <w:rsid w:val="0078143C"/>
    <w:rsid w:val="007823F7"/>
    <w:rsid w:val="0078245E"/>
    <w:rsid w:val="00782D91"/>
    <w:rsid w:val="007831A0"/>
    <w:rsid w:val="007843AE"/>
    <w:rsid w:val="0078485E"/>
    <w:rsid w:val="00784D95"/>
    <w:rsid w:val="00785C40"/>
    <w:rsid w:val="007867AC"/>
    <w:rsid w:val="00787207"/>
    <w:rsid w:val="0078759F"/>
    <w:rsid w:val="00787FAB"/>
    <w:rsid w:val="00795EE6"/>
    <w:rsid w:val="007975F1"/>
    <w:rsid w:val="007A354B"/>
    <w:rsid w:val="007A39E0"/>
    <w:rsid w:val="007A3F57"/>
    <w:rsid w:val="007A4610"/>
    <w:rsid w:val="007A4CD0"/>
    <w:rsid w:val="007A7592"/>
    <w:rsid w:val="007A7FA6"/>
    <w:rsid w:val="007B2FDA"/>
    <w:rsid w:val="007B3389"/>
    <w:rsid w:val="007B608E"/>
    <w:rsid w:val="007B652B"/>
    <w:rsid w:val="007B6AC5"/>
    <w:rsid w:val="007B749D"/>
    <w:rsid w:val="007C151C"/>
    <w:rsid w:val="007C2677"/>
    <w:rsid w:val="007C5A38"/>
    <w:rsid w:val="007C6F14"/>
    <w:rsid w:val="007C7867"/>
    <w:rsid w:val="007D0ECB"/>
    <w:rsid w:val="007D24E9"/>
    <w:rsid w:val="007D25A7"/>
    <w:rsid w:val="007D2E4E"/>
    <w:rsid w:val="007D345F"/>
    <w:rsid w:val="007D3A62"/>
    <w:rsid w:val="007D3BB8"/>
    <w:rsid w:val="007D49D9"/>
    <w:rsid w:val="007D5370"/>
    <w:rsid w:val="007D5EB4"/>
    <w:rsid w:val="007D7086"/>
    <w:rsid w:val="007E013C"/>
    <w:rsid w:val="007E1036"/>
    <w:rsid w:val="007E2338"/>
    <w:rsid w:val="007E4BA0"/>
    <w:rsid w:val="007E4BD9"/>
    <w:rsid w:val="007E4F99"/>
    <w:rsid w:val="007E5365"/>
    <w:rsid w:val="007F0315"/>
    <w:rsid w:val="007F088F"/>
    <w:rsid w:val="007F26C8"/>
    <w:rsid w:val="007F323A"/>
    <w:rsid w:val="007F6AA7"/>
    <w:rsid w:val="007F6EA3"/>
    <w:rsid w:val="007F782D"/>
    <w:rsid w:val="00801966"/>
    <w:rsid w:val="00802837"/>
    <w:rsid w:val="00803EB3"/>
    <w:rsid w:val="008042D2"/>
    <w:rsid w:val="00810017"/>
    <w:rsid w:val="008106F4"/>
    <w:rsid w:val="008116D2"/>
    <w:rsid w:val="0081580A"/>
    <w:rsid w:val="008159BF"/>
    <w:rsid w:val="008161B4"/>
    <w:rsid w:val="0081728E"/>
    <w:rsid w:val="0082008D"/>
    <w:rsid w:val="0082032C"/>
    <w:rsid w:val="00822E0C"/>
    <w:rsid w:val="0082320A"/>
    <w:rsid w:val="00823D55"/>
    <w:rsid w:val="00823EB2"/>
    <w:rsid w:val="00824882"/>
    <w:rsid w:val="0082715C"/>
    <w:rsid w:val="00827F02"/>
    <w:rsid w:val="008304EF"/>
    <w:rsid w:val="00830CE6"/>
    <w:rsid w:val="00832A65"/>
    <w:rsid w:val="00832BDD"/>
    <w:rsid w:val="008330C1"/>
    <w:rsid w:val="008342E9"/>
    <w:rsid w:val="00834679"/>
    <w:rsid w:val="00835131"/>
    <w:rsid w:val="00835609"/>
    <w:rsid w:val="008359AE"/>
    <w:rsid w:val="00836C9E"/>
    <w:rsid w:val="008372D9"/>
    <w:rsid w:val="008433ED"/>
    <w:rsid w:val="00844B1A"/>
    <w:rsid w:val="00845C89"/>
    <w:rsid w:val="008468A1"/>
    <w:rsid w:val="00847DF0"/>
    <w:rsid w:val="008556E2"/>
    <w:rsid w:val="008561DA"/>
    <w:rsid w:val="0085640F"/>
    <w:rsid w:val="00856F24"/>
    <w:rsid w:val="008570C8"/>
    <w:rsid w:val="0085744D"/>
    <w:rsid w:val="00860240"/>
    <w:rsid w:val="00863E59"/>
    <w:rsid w:val="00865ABB"/>
    <w:rsid w:val="00866106"/>
    <w:rsid w:val="0086783A"/>
    <w:rsid w:val="0087002E"/>
    <w:rsid w:val="008701CD"/>
    <w:rsid w:val="00872CD3"/>
    <w:rsid w:val="00873BF2"/>
    <w:rsid w:val="00874939"/>
    <w:rsid w:val="008752FC"/>
    <w:rsid w:val="008766E2"/>
    <w:rsid w:val="00876775"/>
    <w:rsid w:val="00877997"/>
    <w:rsid w:val="00880B33"/>
    <w:rsid w:val="00882274"/>
    <w:rsid w:val="0088248D"/>
    <w:rsid w:val="00883979"/>
    <w:rsid w:val="00885FD8"/>
    <w:rsid w:val="00886527"/>
    <w:rsid w:val="0088699C"/>
    <w:rsid w:val="0089099D"/>
    <w:rsid w:val="00892133"/>
    <w:rsid w:val="008926CC"/>
    <w:rsid w:val="008945B6"/>
    <w:rsid w:val="008949F2"/>
    <w:rsid w:val="0089552D"/>
    <w:rsid w:val="00895A11"/>
    <w:rsid w:val="00897159"/>
    <w:rsid w:val="008971CF"/>
    <w:rsid w:val="008A036E"/>
    <w:rsid w:val="008A1378"/>
    <w:rsid w:val="008A5183"/>
    <w:rsid w:val="008A6046"/>
    <w:rsid w:val="008A6FB5"/>
    <w:rsid w:val="008A76D5"/>
    <w:rsid w:val="008B1127"/>
    <w:rsid w:val="008B14DE"/>
    <w:rsid w:val="008B21B8"/>
    <w:rsid w:val="008B2BE8"/>
    <w:rsid w:val="008B3FCC"/>
    <w:rsid w:val="008B50BE"/>
    <w:rsid w:val="008B7662"/>
    <w:rsid w:val="008C1BCA"/>
    <w:rsid w:val="008C201F"/>
    <w:rsid w:val="008C236B"/>
    <w:rsid w:val="008C5D58"/>
    <w:rsid w:val="008D0388"/>
    <w:rsid w:val="008D0EF4"/>
    <w:rsid w:val="008D12F1"/>
    <w:rsid w:val="008D1BED"/>
    <w:rsid w:val="008D6A71"/>
    <w:rsid w:val="008D793F"/>
    <w:rsid w:val="008E198B"/>
    <w:rsid w:val="008E33EF"/>
    <w:rsid w:val="008E3D3A"/>
    <w:rsid w:val="008E587D"/>
    <w:rsid w:val="008E6C7C"/>
    <w:rsid w:val="008F07EA"/>
    <w:rsid w:val="008F1C88"/>
    <w:rsid w:val="008F2F9A"/>
    <w:rsid w:val="008F3728"/>
    <w:rsid w:val="008F4413"/>
    <w:rsid w:val="008F5B03"/>
    <w:rsid w:val="008F6215"/>
    <w:rsid w:val="008F7354"/>
    <w:rsid w:val="00900C29"/>
    <w:rsid w:val="00901460"/>
    <w:rsid w:val="00901926"/>
    <w:rsid w:val="00904D94"/>
    <w:rsid w:val="00905544"/>
    <w:rsid w:val="009078B3"/>
    <w:rsid w:val="009117A9"/>
    <w:rsid w:val="00912413"/>
    <w:rsid w:val="009142E6"/>
    <w:rsid w:val="00914E55"/>
    <w:rsid w:val="00915B36"/>
    <w:rsid w:val="009168A6"/>
    <w:rsid w:val="009170FA"/>
    <w:rsid w:val="0092212F"/>
    <w:rsid w:val="0093070A"/>
    <w:rsid w:val="00930B9A"/>
    <w:rsid w:val="00930EB9"/>
    <w:rsid w:val="009311AC"/>
    <w:rsid w:val="00931E50"/>
    <w:rsid w:val="00945000"/>
    <w:rsid w:val="0094720A"/>
    <w:rsid w:val="0095085C"/>
    <w:rsid w:val="00952283"/>
    <w:rsid w:val="009544EA"/>
    <w:rsid w:val="00954576"/>
    <w:rsid w:val="00955883"/>
    <w:rsid w:val="00955C2E"/>
    <w:rsid w:val="009571C9"/>
    <w:rsid w:val="00957B40"/>
    <w:rsid w:val="0096043F"/>
    <w:rsid w:val="00960A7B"/>
    <w:rsid w:val="00960E81"/>
    <w:rsid w:val="00961DB1"/>
    <w:rsid w:val="00962058"/>
    <w:rsid w:val="00962877"/>
    <w:rsid w:val="009645EA"/>
    <w:rsid w:val="00964E44"/>
    <w:rsid w:val="00965D92"/>
    <w:rsid w:val="00966C3F"/>
    <w:rsid w:val="0096779A"/>
    <w:rsid w:val="00971E6C"/>
    <w:rsid w:val="00972E40"/>
    <w:rsid w:val="00973160"/>
    <w:rsid w:val="00977B9D"/>
    <w:rsid w:val="00980823"/>
    <w:rsid w:val="009814B8"/>
    <w:rsid w:val="009816A2"/>
    <w:rsid w:val="00982327"/>
    <w:rsid w:val="009827C9"/>
    <w:rsid w:val="009854C1"/>
    <w:rsid w:val="00986D17"/>
    <w:rsid w:val="00992148"/>
    <w:rsid w:val="00992B39"/>
    <w:rsid w:val="00993258"/>
    <w:rsid w:val="009945BC"/>
    <w:rsid w:val="009948DF"/>
    <w:rsid w:val="00996985"/>
    <w:rsid w:val="009A1BA0"/>
    <w:rsid w:val="009A438F"/>
    <w:rsid w:val="009A7141"/>
    <w:rsid w:val="009B0075"/>
    <w:rsid w:val="009B1DE6"/>
    <w:rsid w:val="009B4025"/>
    <w:rsid w:val="009B4DF8"/>
    <w:rsid w:val="009B61E4"/>
    <w:rsid w:val="009C119E"/>
    <w:rsid w:val="009C2032"/>
    <w:rsid w:val="009C3813"/>
    <w:rsid w:val="009C4189"/>
    <w:rsid w:val="009C5FC3"/>
    <w:rsid w:val="009C651F"/>
    <w:rsid w:val="009C6623"/>
    <w:rsid w:val="009C6940"/>
    <w:rsid w:val="009C729F"/>
    <w:rsid w:val="009C73B9"/>
    <w:rsid w:val="009D1B0E"/>
    <w:rsid w:val="009D4416"/>
    <w:rsid w:val="009D47B1"/>
    <w:rsid w:val="009D7024"/>
    <w:rsid w:val="009D7055"/>
    <w:rsid w:val="009D7615"/>
    <w:rsid w:val="009D776A"/>
    <w:rsid w:val="009D78B1"/>
    <w:rsid w:val="009D799C"/>
    <w:rsid w:val="009E0B4D"/>
    <w:rsid w:val="009E18D2"/>
    <w:rsid w:val="009E2D6B"/>
    <w:rsid w:val="009E4AD4"/>
    <w:rsid w:val="009F0819"/>
    <w:rsid w:val="009F3E09"/>
    <w:rsid w:val="009F4532"/>
    <w:rsid w:val="009F6261"/>
    <w:rsid w:val="00A00962"/>
    <w:rsid w:val="00A01CF6"/>
    <w:rsid w:val="00A02BA5"/>
    <w:rsid w:val="00A0441F"/>
    <w:rsid w:val="00A05552"/>
    <w:rsid w:val="00A0597C"/>
    <w:rsid w:val="00A06832"/>
    <w:rsid w:val="00A06931"/>
    <w:rsid w:val="00A119D9"/>
    <w:rsid w:val="00A11F5D"/>
    <w:rsid w:val="00A12FF1"/>
    <w:rsid w:val="00A1390C"/>
    <w:rsid w:val="00A15619"/>
    <w:rsid w:val="00A162CA"/>
    <w:rsid w:val="00A21450"/>
    <w:rsid w:val="00A2175F"/>
    <w:rsid w:val="00A21A66"/>
    <w:rsid w:val="00A238CF"/>
    <w:rsid w:val="00A2390F"/>
    <w:rsid w:val="00A25099"/>
    <w:rsid w:val="00A27CD0"/>
    <w:rsid w:val="00A27FD0"/>
    <w:rsid w:val="00A30DA8"/>
    <w:rsid w:val="00A316A3"/>
    <w:rsid w:val="00A31EE6"/>
    <w:rsid w:val="00A33089"/>
    <w:rsid w:val="00A33CF5"/>
    <w:rsid w:val="00A34484"/>
    <w:rsid w:val="00A3548E"/>
    <w:rsid w:val="00A359BE"/>
    <w:rsid w:val="00A36BBE"/>
    <w:rsid w:val="00A37747"/>
    <w:rsid w:val="00A40B82"/>
    <w:rsid w:val="00A40CD3"/>
    <w:rsid w:val="00A41589"/>
    <w:rsid w:val="00A42D25"/>
    <w:rsid w:val="00A431EA"/>
    <w:rsid w:val="00A436D8"/>
    <w:rsid w:val="00A44165"/>
    <w:rsid w:val="00A44523"/>
    <w:rsid w:val="00A4468E"/>
    <w:rsid w:val="00A4503C"/>
    <w:rsid w:val="00A47A0E"/>
    <w:rsid w:val="00A511EA"/>
    <w:rsid w:val="00A51416"/>
    <w:rsid w:val="00A5460D"/>
    <w:rsid w:val="00A55899"/>
    <w:rsid w:val="00A5605C"/>
    <w:rsid w:val="00A574F2"/>
    <w:rsid w:val="00A579DA"/>
    <w:rsid w:val="00A6045D"/>
    <w:rsid w:val="00A622E6"/>
    <w:rsid w:val="00A63671"/>
    <w:rsid w:val="00A637CC"/>
    <w:rsid w:val="00A63E62"/>
    <w:rsid w:val="00A64181"/>
    <w:rsid w:val="00A64349"/>
    <w:rsid w:val="00A65405"/>
    <w:rsid w:val="00A65A74"/>
    <w:rsid w:val="00A7465C"/>
    <w:rsid w:val="00A75310"/>
    <w:rsid w:val="00A76AFE"/>
    <w:rsid w:val="00A77295"/>
    <w:rsid w:val="00A80643"/>
    <w:rsid w:val="00A807A9"/>
    <w:rsid w:val="00A80B2D"/>
    <w:rsid w:val="00A80C7F"/>
    <w:rsid w:val="00A8207F"/>
    <w:rsid w:val="00A82990"/>
    <w:rsid w:val="00A858BB"/>
    <w:rsid w:val="00A86385"/>
    <w:rsid w:val="00A86792"/>
    <w:rsid w:val="00A867F0"/>
    <w:rsid w:val="00A86CB7"/>
    <w:rsid w:val="00A86FD1"/>
    <w:rsid w:val="00A9198B"/>
    <w:rsid w:val="00A9318E"/>
    <w:rsid w:val="00A93530"/>
    <w:rsid w:val="00A949CB"/>
    <w:rsid w:val="00A95571"/>
    <w:rsid w:val="00A96199"/>
    <w:rsid w:val="00A96F54"/>
    <w:rsid w:val="00A976CF"/>
    <w:rsid w:val="00AA0566"/>
    <w:rsid w:val="00AA10EC"/>
    <w:rsid w:val="00AA32D5"/>
    <w:rsid w:val="00AB047D"/>
    <w:rsid w:val="00AB1E04"/>
    <w:rsid w:val="00AB2E66"/>
    <w:rsid w:val="00AB2FD1"/>
    <w:rsid w:val="00AB3F06"/>
    <w:rsid w:val="00AB3F5E"/>
    <w:rsid w:val="00AB74C0"/>
    <w:rsid w:val="00AB7761"/>
    <w:rsid w:val="00AB7B6C"/>
    <w:rsid w:val="00AC00C4"/>
    <w:rsid w:val="00AC07AA"/>
    <w:rsid w:val="00AC3B72"/>
    <w:rsid w:val="00AC49AB"/>
    <w:rsid w:val="00AC7A56"/>
    <w:rsid w:val="00AD0205"/>
    <w:rsid w:val="00AD2B14"/>
    <w:rsid w:val="00AD3CFF"/>
    <w:rsid w:val="00AD4194"/>
    <w:rsid w:val="00AD46CF"/>
    <w:rsid w:val="00AD4ECA"/>
    <w:rsid w:val="00AD55D4"/>
    <w:rsid w:val="00AE05DD"/>
    <w:rsid w:val="00AE228C"/>
    <w:rsid w:val="00AE2E13"/>
    <w:rsid w:val="00AE7C26"/>
    <w:rsid w:val="00AF21B2"/>
    <w:rsid w:val="00AF40C4"/>
    <w:rsid w:val="00AF4E22"/>
    <w:rsid w:val="00AF63C6"/>
    <w:rsid w:val="00AF6A2A"/>
    <w:rsid w:val="00B020C9"/>
    <w:rsid w:val="00B03808"/>
    <w:rsid w:val="00B03BCB"/>
    <w:rsid w:val="00B051FC"/>
    <w:rsid w:val="00B060E5"/>
    <w:rsid w:val="00B074AD"/>
    <w:rsid w:val="00B07EF7"/>
    <w:rsid w:val="00B10752"/>
    <w:rsid w:val="00B12AC9"/>
    <w:rsid w:val="00B141FF"/>
    <w:rsid w:val="00B1707A"/>
    <w:rsid w:val="00B2370B"/>
    <w:rsid w:val="00B250D1"/>
    <w:rsid w:val="00B30580"/>
    <w:rsid w:val="00B31829"/>
    <w:rsid w:val="00B31E54"/>
    <w:rsid w:val="00B332B7"/>
    <w:rsid w:val="00B341D9"/>
    <w:rsid w:val="00B34364"/>
    <w:rsid w:val="00B347FD"/>
    <w:rsid w:val="00B350EA"/>
    <w:rsid w:val="00B37105"/>
    <w:rsid w:val="00B37A8A"/>
    <w:rsid w:val="00B40546"/>
    <w:rsid w:val="00B41565"/>
    <w:rsid w:val="00B41AB0"/>
    <w:rsid w:val="00B454CA"/>
    <w:rsid w:val="00B45A31"/>
    <w:rsid w:val="00B45D05"/>
    <w:rsid w:val="00B51831"/>
    <w:rsid w:val="00B53B1D"/>
    <w:rsid w:val="00B543C3"/>
    <w:rsid w:val="00B550DF"/>
    <w:rsid w:val="00B55EBE"/>
    <w:rsid w:val="00B56D9B"/>
    <w:rsid w:val="00B57B0F"/>
    <w:rsid w:val="00B61DF7"/>
    <w:rsid w:val="00B620B3"/>
    <w:rsid w:val="00B63B0E"/>
    <w:rsid w:val="00B658DC"/>
    <w:rsid w:val="00B71E20"/>
    <w:rsid w:val="00B71EF1"/>
    <w:rsid w:val="00B73E86"/>
    <w:rsid w:val="00B764B1"/>
    <w:rsid w:val="00B7722A"/>
    <w:rsid w:val="00B7793C"/>
    <w:rsid w:val="00B800FB"/>
    <w:rsid w:val="00B84449"/>
    <w:rsid w:val="00B845EF"/>
    <w:rsid w:val="00B84EDB"/>
    <w:rsid w:val="00B85A2E"/>
    <w:rsid w:val="00B85C5C"/>
    <w:rsid w:val="00B85DB0"/>
    <w:rsid w:val="00B86ED1"/>
    <w:rsid w:val="00B92547"/>
    <w:rsid w:val="00B92BBF"/>
    <w:rsid w:val="00B954FD"/>
    <w:rsid w:val="00B97555"/>
    <w:rsid w:val="00B97C2D"/>
    <w:rsid w:val="00BA2A8E"/>
    <w:rsid w:val="00BA3178"/>
    <w:rsid w:val="00BA4A92"/>
    <w:rsid w:val="00BA6BEF"/>
    <w:rsid w:val="00BA7412"/>
    <w:rsid w:val="00BA7FBD"/>
    <w:rsid w:val="00BB0191"/>
    <w:rsid w:val="00BB0DAD"/>
    <w:rsid w:val="00BB1236"/>
    <w:rsid w:val="00BB2795"/>
    <w:rsid w:val="00BB2CBB"/>
    <w:rsid w:val="00BB2F43"/>
    <w:rsid w:val="00BB34B2"/>
    <w:rsid w:val="00BB3780"/>
    <w:rsid w:val="00BB3D0F"/>
    <w:rsid w:val="00BB4A76"/>
    <w:rsid w:val="00BB5E15"/>
    <w:rsid w:val="00BB7ADB"/>
    <w:rsid w:val="00BC3C03"/>
    <w:rsid w:val="00BC69D9"/>
    <w:rsid w:val="00BC795A"/>
    <w:rsid w:val="00BD36CD"/>
    <w:rsid w:val="00BD37BF"/>
    <w:rsid w:val="00BD3827"/>
    <w:rsid w:val="00BD3A6E"/>
    <w:rsid w:val="00BD4102"/>
    <w:rsid w:val="00BD49AD"/>
    <w:rsid w:val="00BD4F03"/>
    <w:rsid w:val="00BD67DE"/>
    <w:rsid w:val="00BE0F33"/>
    <w:rsid w:val="00BE59FE"/>
    <w:rsid w:val="00BF0BCE"/>
    <w:rsid w:val="00BF1FBE"/>
    <w:rsid w:val="00BF20BB"/>
    <w:rsid w:val="00BF2998"/>
    <w:rsid w:val="00BF2D4D"/>
    <w:rsid w:val="00BF37FC"/>
    <w:rsid w:val="00BF63C1"/>
    <w:rsid w:val="00BF704E"/>
    <w:rsid w:val="00C00958"/>
    <w:rsid w:val="00C00AB9"/>
    <w:rsid w:val="00C04F19"/>
    <w:rsid w:val="00C059BB"/>
    <w:rsid w:val="00C07462"/>
    <w:rsid w:val="00C11EDB"/>
    <w:rsid w:val="00C14A04"/>
    <w:rsid w:val="00C15BD1"/>
    <w:rsid w:val="00C17447"/>
    <w:rsid w:val="00C174A4"/>
    <w:rsid w:val="00C200CA"/>
    <w:rsid w:val="00C20644"/>
    <w:rsid w:val="00C21379"/>
    <w:rsid w:val="00C22108"/>
    <w:rsid w:val="00C2229F"/>
    <w:rsid w:val="00C232D9"/>
    <w:rsid w:val="00C23731"/>
    <w:rsid w:val="00C23E3E"/>
    <w:rsid w:val="00C24D8E"/>
    <w:rsid w:val="00C24E57"/>
    <w:rsid w:val="00C251B3"/>
    <w:rsid w:val="00C257DD"/>
    <w:rsid w:val="00C25A30"/>
    <w:rsid w:val="00C25F25"/>
    <w:rsid w:val="00C26587"/>
    <w:rsid w:val="00C317D3"/>
    <w:rsid w:val="00C352CF"/>
    <w:rsid w:val="00C40D6A"/>
    <w:rsid w:val="00C434C8"/>
    <w:rsid w:val="00C464B3"/>
    <w:rsid w:val="00C46852"/>
    <w:rsid w:val="00C502F9"/>
    <w:rsid w:val="00C51039"/>
    <w:rsid w:val="00C51B3F"/>
    <w:rsid w:val="00C520A9"/>
    <w:rsid w:val="00C534D6"/>
    <w:rsid w:val="00C57D28"/>
    <w:rsid w:val="00C629B0"/>
    <w:rsid w:val="00C63A9B"/>
    <w:rsid w:val="00C647F5"/>
    <w:rsid w:val="00C66618"/>
    <w:rsid w:val="00C66745"/>
    <w:rsid w:val="00C72094"/>
    <w:rsid w:val="00C73FFC"/>
    <w:rsid w:val="00C75ED7"/>
    <w:rsid w:val="00C76DBD"/>
    <w:rsid w:val="00C837D4"/>
    <w:rsid w:val="00C858C3"/>
    <w:rsid w:val="00C8663B"/>
    <w:rsid w:val="00C87606"/>
    <w:rsid w:val="00C91B7D"/>
    <w:rsid w:val="00C92947"/>
    <w:rsid w:val="00C9317B"/>
    <w:rsid w:val="00C93B32"/>
    <w:rsid w:val="00C93B9C"/>
    <w:rsid w:val="00C96501"/>
    <w:rsid w:val="00C96787"/>
    <w:rsid w:val="00CA0E65"/>
    <w:rsid w:val="00CA2871"/>
    <w:rsid w:val="00CA2B06"/>
    <w:rsid w:val="00CA53E7"/>
    <w:rsid w:val="00CA5505"/>
    <w:rsid w:val="00CA55DA"/>
    <w:rsid w:val="00CB02A4"/>
    <w:rsid w:val="00CB1832"/>
    <w:rsid w:val="00CB35E4"/>
    <w:rsid w:val="00CB4452"/>
    <w:rsid w:val="00CB4FEF"/>
    <w:rsid w:val="00CB61CB"/>
    <w:rsid w:val="00CB709A"/>
    <w:rsid w:val="00CB7B83"/>
    <w:rsid w:val="00CC2EE0"/>
    <w:rsid w:val="00CC4C51"/>
    <w:rsid w:val="00CC4E44"/>
    <w:rsid w:val="00CC70A6"/>
    <w:rsid w:val="00CD030A"/>
    <w:rsid w:val="00CD07C3"/>
    <w:rsid w:val="00CD0F5C"/>
    <w:rsid w:val="00CD1295"/>
    <w:rsid w:val="00CD1B3B"/>
    <w:rsid w:val="00CD2C03"/>
    <w:rsid w:val="00CD3BDE"/>
    <w:rsid w:val="00CD53BF"/>
    <w:rsid w:val="00CD542B"/>
    <w:rsid w:val="00CD709D"/>
    <w:rsid w:val="00CD7886"/>
    <w:rsid w:val="00CD7E25"/>
    <w:rsid w:val="00CE346B"/>
    <w:rsid w:val="00CE6577"/>
    <w:rsid w:val="00CE7FED"/>
    <w:rsid w:val="00CF0CEB"/>
    <w:rsid w:val="00CF1EF3"/>
    <w:rsid w:val="00CF36AE"/>
    <w:rsid w:val="00CF3A11"/>
    <w:rsid w:val="00CF4847"/>
    <w:rsid w:val="00CF49CD"/>
    <w:rsid w:val="00CF4A8A"/>
    <w:rsid w:val="00D009AD"/>
    <w:rsid w:val="00D01296"/>
    <w:rsid w:val="00D01758"/>
    <w:rsid w:val="00D02470"/>
    <w:rsid w:val="00D02680"/>
    <w:rsid w:val="00D03D67"/>
    <w:rsid w:val="00D05456"/>
    <w:rsid w:val="00D05484"/>
    <w:rsid w:val="00D0652B"/>
    <w:rsid w:val="00D06D53"/>
    <w:rsid w:val="00D12AB4"/>
    <w:rsid w:val="00D143AB"/>
    <w:rsid w:val="00D15DFC"/>
    <w:rsid w:val="00D163A4"/>
    <w:rsid w:val="00D16C6E"/>
    <w:rsid w:val="00D17D1E"/>
    <w:rsid w:val="00D221A1"/>
    <w:rsid w:val="00D22A0A"/>
    <w:rsid w:val="00D22A3C"/>
    <w:rsid w:val="00D2307A"/>
    <w:rsid w:val="00D23CC7"/>
    <w:rsid w:val="00D25A89"/>
    <w:rsid w:val="00D26688"/>
    <w:rsid w:val="00D26DF2"/>
    <w:rsid w:val="00D2765B"/>
    <w:rsid w:val="00D3056F"/>
    <w:rsid w:val="00D32D18"/>
    <w:rsid w:val="00D3367D"/>
    <w:rsid w:val="00D37272"/>
    <w:rsid w:val="00D37AC8"/>
    <w:rsid w:val="00D40223"/>
    <w:rsid w:val="00D417E8"/>
    <w:rsid w:val="00D42BE5"/>
    <w:rsid w:val="00D44548"/>
    <w:rsid w:val="00D4703C"/>
    <w:rsid w:val="00D47446"/>
    <w:rsid w:val="00D47E1B"/>
    <w:rsid w:val="00D51AF3"/>
    <w:rsid w:val="00D52299"/>
    <w:rsid w:val="00D52B15"/>
    <w:rsid w:val="00D53F60"/>
    <w:rsid w:val="00D54CE6"/>
    <w:rsid w:val="00D554C6"/>
    <w:rsid w:val="00D56247"/>
    <w:rsid w:val="00D56721"/>
    <w:rsid w:val="00D619CB"/>
    <w:rsid w:val="00D61BC2"/>
    <w:rsid w:val="00D6217A"/>
    <w:rsid w:val="00D62272"/>
    <w:rsid w:val="00D63B49"/>
    <w:rsid w:val="00D65A4A"/>
    <w:rsid w:val="00D70047"/>
    <w:rsid w:val="00D71029"/>
    <w:rsid w:val="00D727C9"/>
    <w:rsid w:val="00D746F5"/>
    <w:rsid w:val="00D7588E"/>
    <w:rsid w:val="00D76471"/>
    <w:rsid w:val="00D76F14"/>
    <w:rsid w:val="00D7722D"/>
    <w:rsid w:val="00D7759C"/>
    <w:rsid w:val="00D77EA1"/>
    <w:rsid w:val="00D8058B"/>
    <w:rsid w:val="00D81BD6"/>
    <w:rsid w:val="00D82915"/>
    <w:rsid w:val="00D82B4A"/>
    <w:rsid w:val="00D8467B"/>
    <w:rsid w:val="00D84EE0"/>
    <w:rsid w:val="00D85B83"/>
    <w:rsid w:val="00D87C70"/>
    <w:rsid w:val="00D91342"/>
    <w:rsid w:val="00D918A7"/>
    <w:rsid w:val="00D92429"/>
    <w:rsid w:val="00D93654"/>
    <w:rsid w:val="00D94483"/>
    <w:rsid w:val="00D969E4"/>
    <w:rsid w:val="00D97E22"/>
    <w:rsid w:val="00DA19D8"/>
    <w:rsid w:val="00DA1C74"/>
    <w:rsid w:val="00DA24BB"/>
    <w:rsid w:val="00DA5662"/>
    <w:rsid w:val="00DA566F"/>
    <w:rsid w:val="00DA5F13"/>
    <w:rsid w:val="00DB133D"/>
    <w:rsid w:val="00DB2BF3"/>
    <w:rsid w:val="00DB5CB6"/>
    <w:rsid w:val="00DB610E"/>
    <w:rsid w:val="00DC01D6"/>
    <w:rsid w:val="00DC07C2"/>
    <w:rsid w:val="00DC0D3B"/>
    <w:rsid w:val="00DC0D6B"/>
    <w:rsid w:val="00DC15DF"/>
    <w:rsid w:val="00DC235C"/>
    <w:rsid w:val="00DC2441"/>
    <w:rsid w:val="00DC3E85"/>
    <w:rsid w:val="00DC58E9"/>
    <w:rsid w:val="00DC7A84"/>
    <w:rsid w:val="00DD0460"/>
    <w:rsid w:val="00DD1367"/>
    <w:rsid w:val="00DD1727"/>
    <w:rsid w:val="00DD1F07"/>
    <w:rsid w:val="00DD286F"/>
    <w:rsid w:val="00DD44DD"/>
    <w:rsid w:val="00DD61A5"/>
    <w:rsid w:val="00DD7BDE"/>
    <w:rsid w:val="00DE1976"/>
    <w:rsid w:val="00DE2110"/>
    <w:rsid w:val="00DE2323"/>
    <w:rsid w:val="00DE246A"/>
    <w:rsid w:val="00DE3C00"/>
    <w:rsid w:val="00DE3D93"/>
    <w:rsid w:val="00DE3E1E"/>
    <w:rsid w:val="00DE41D6"/>
    <w:rsid w:val="00DE4885"/>
    <w:rsid w:val="00DE5AA1"/>
    <w:rsid w:val="00DF1D1A"/>
    <w:rsid w:val="00DF2581"/>
    <w:rsid w:val="00DF28E3"/>
    <w:rsid w:val="00DF3088"/>
    <w:rsid w:val="00DF3389"/>
    <w:rsid w:val="00DF41AC"/>
    <w:rsid w:val="00DF4925"/>
    <w:rsid w:val="00DF7C1F"/>
    <w:rsid w:val="00E00DBF"/>
    <w:rsid w:val="00E0148C"/>
    <w:rsid w:val="00E0211D"/>
    <w:rsid w:val="00E059C1"/>
    <w:rsid w:val="00E10F8A"/>
    <w:rsid w:val="00E11218"/>
    <w:rsid w:val="00E114CB"/>
    <w:rsid w:val="00E122AF"/>
    <w:rsid w:val="00E131D7"/>
    <w:rsid w:val="00E13969"/>
    <w:rsid w:val="00E14FF0"/>
    <w:rsid w:val="00E151CF"/>
    <w:rsid w:val="00E16FD3"/>
    <w:rsid w:val="00E204FE"/>
    <w:rsid w:val="00E20B85"/>
    <w:rsid w:val="00E21201"/>
    <w:rsid w:val="00E242AE"/>
    <w:rsid w:val="00E30E64"/>
    <w:rsid w:val="00E31CCD"/>
    <w:rsid w:val="00E321A2"/>
    <w:rsid w:val="00E3348C"/>
    <w:rsid w:val="00E337B1"/>
    <w:rsid w:val="00E338D4"/>
    <w:rsid w:val="00E36258"/>
    <w:rsid w:val="00E37D5D"/>
    <w:rsid w:val="00E4060C"/>
    <w:rsid w:val="00E457F7"/>
    <w:rsid w:val="00E45E89"/>
    <w:rsid w:val="00E45EC6"/>
    <w:rsid w:val="00E463BD"/>
    <w:rsid w:val="00E47112"/>
    <w:rsid w:val="00E4775E"/>
    <w:rsid w:val="00E5129F"/>
    <w:rsid w:val="00E5154C"/>
    <w:rsid w:val="00E51F34"/>
    <w:rsid w:val="00E52A12"/>
    <w:rsid w:val="00E52D4C"/>
    <w:rsid w:val="00E53716"/>
    <w:rsid w:val="00E5375A"/>
    <w:rsid w:val="00E53912"/>
    <w:rsid w:val="00E57032"/>
    <w:rsid w:val="00E57D69"/>
    <w:rsid w:val="00E60ED7"/>
    <w:rsid w:val="00E63949"/>
    <w:rsid w:val="00E67A15"/>
    <w:rsid w:val="00E704ED"/>
    <w:rsid w:val="00E71B2A"/>
    <w:rsid w:val="00E724DE"/>
    <w:rsid w:val="00E72CB3"/>
    <w:rsid w:val="00E73A08"/>
    <w:rsid w:val="00E7482D"/>
    <w:rsid w:val="00E74F8D"/>
    <w:rsid w:val="00E76CDE"/>
    <w:rsid w:val="00E77F3C"/>
    <w:rsid w:val="00E804D3"/>
    <w:rsid w:val="00E80680"/>
    <w:rsid w:val="00E852E7"/>
    <w:rsid w:val="00E85346"/>
    <w:rsid w:val="00E854C1"/>
    <w:rsid w:val="00E85DB7"/>
    <w:rsid w:val="00E9065C"/>
    <w:rsid w:val="00E90CC1"/>
    <w:rsid w:val="00E91680"/>
    <w:rsid w:val="00E91F06"/>
    <w:rsid w:val="00E9260D"/>
    <w:rsid w:val="00E931E5"/>
    <w:rsid w:val="00E934B6"/>
    <w:rsid w:val="00E93B85"/>
    <w:rsid w:val="00E94EB7"/>
    <w:rsid w:val="00E970E5"/>
    <w:rsid w:val="00E9727D"/>
    <w:rsid w:val="00E97535"/>
    <w:rsid w:val="00E9794A"/>
    <w:rsid w:val="00EA03FA"/>
    <w:rsid w:val="00EA1745"/>
    <w:rsid w:val="00EA1C26"/>
    <w:rsid w:val="00EA31A1"/>
    <w:rsid w:val="00EA3EBE"/>
    <w:rsid w:val="00EB10BF"/>
    <w:rsid w:val="00EB3E62"/>
    <w:rsid w:val="00EB43C6"/>
    <w:rsid w:val="00EB4B67"/>
    <w:rsid w:val="00EB5EBE"/>
    <w:rsid w:val="00EC0D3D"/>
    <w:rsid w:val="00EC5416"/>
    <w:rsid w:val="00EC552B"/>
    <w:rsid w:val="00EC651C"/>
    <w:rsid w:val="00EC7671"/>
    <w:rsid w:val="00ED00FF"/>
    <w:rsid w:val="00ED1C75"/>
    <w:rsid w:val="00ED3288"/>
    <w:rsid w:val="00ED47C1"/>
    <w:rsid w:val="00ED59AE"/>
    <w:rsid w:val="00ED6C2A"/>
    <w:rsid w:val="00ED74D9"/>
    <w:rsid w:val="00EE161E"/>
    <w:rsid w:val="00EE234B"/>
    <w:rsid w:val="00EE24D0"/>
    <w:rsid w:val="00EE3644"/>
    <w:rsid w:val="00EE440B"/>
    <w:rsid w:val="00EE4613"/>
    <w:rsid w:val="00EE5524"/>
    <w:rsid w:val="00EF0FA1"/>
    <w:rsid w:val="00EF1AB0"/>
    <w:rsid w:val="00EF324C"/>
    <w:rsid w:val="00EF557C"/>
    <w:rsid w:val="00EF7794"/>
    <w:rsid w:val="00F00A7D"/>
    <w:rsid w:val="00F00DB9"/>
    <w:rsid w:val="00F02594"/>
    <w:rsid w:val="00F035CA"/>
    <w:rsid w:val="00F04C50"/>
    <w:rsid w:val="00F05A75"/>
    <w:rsid w:val="00F05B15"/>
    <w:rsid w:val="00F05C87"/>
    <w:rsid w:val="00F0715F"/>
    <w:rsid w:val="00F07759"/>
    <w:rsid w:val="00F077BE"/>
    <w:rsid w:val="00F07B6B"/>
    <w:rsid w:val="00F07C95"/>
    <w:rsid w:val="00F116C5"/>
    <w:rsid w:val="00F1171A"/>
    <w:rsid w:val="00F11B74"/>
    <w:rsid w:val="00F13042"/>
    <w:rsid w:val="00F167F5"/>
    <w:rsid w:val="00F22583"/>
    <w:rsid w:val="00F24D95"/>
    <w:rsid w:val="00F2655E"/>
    <w:rsid w:val="00F277F7"/>
    <w:rsid w:val="00F30808"/>
    <w:rsid w:val="00F30E8E"/>
    <w:rsid w:val="00F31EF6"/>
    <w:rsid w:val="00F3203D"/>
    <w:rsid w:val="00F33967"/>
    <w:rsid w:val="00F33B21"/>
    <w:rsid w:val="00F34DE0"/>
    <w:rsid w:val="00F3748E"/>
    <w:rsid w:val="00F411CB"/>
    <w:rsid w:val="00F45B40"/>
    <w:rsid w:val="00F45CA8"/>
    <w:rsid w:val="00F47307"/>
    <w:rsid w:val="00F50C51"/>
    <w:rsid w:val="00F522BB"/>
    <w:rsid w:val="00F52C8E"/>
    <w:rsid w:val="00F52F9F"/>
    <w:rsid w:val="00F54C80"/>
    <w:rsid w:val="00F568F6"/>
    <w:rsid w:val="00F6074C"/>
    <w:rsid w:val="00F61D0A"/>
    <w:rsid w:val="00F625BF"/>
    <w:rsid w:val="00F63E9F"/>
    <w:rsid w:val="00F65551"/>
    <w:rsid w:val="00F65F55"/>
    <w:rsid w:val="00F67560"/>
    <w:rsid w:val="00F7035E"/>
    <w:rsid w:val="00F735CB"/>
    <w:rsid w:val="00F73667"/>
    <w:rsid w:val="00F73A36"/>
    <w:rsid w:val="00F74639"/>
    <w:rsid w:val="00F74A09"/>
    <w:rsid w:val="00F74C71"/>
    <w:rsid w:val="00F76460"/>
    <w:rsid w:val="00F77107"/>
    <w:rsid w:val="00F77A25"/>
    <w:rsid w:val="00F809F0"/>
    <w:rsid w:val="00F81F13"/>
    <w:rsid w:val="00F82563"/>
    <w:rsid w:val="00F8408B"/>
    <w:rsid w:val="00F84210"/>
    <w:rsid w:val="00F84458"/>
    <w:rsid w:val="00F8447A"/>
    <w:rsid w:val="00F854CA"/>
    <w:rsid w:val="00F857BD"/>
    <w:rsid w:val="00F860EC"/>
    <w:rsid w:val="00F869D5"/>
    <w:rsid w:val="00F87160"/>
    <w:rsid w:val="00F873E5"/>
    <w:rsid w:val="00F9134A"/>
    <w:rsid w:val="00F925D9"/>
    <w:rsid w:val="00F940EC"/>
    <w:rsid w:val="00F958BD"/>
    <w:rsid w:val="00F962B6"/>
    <w:rsid w:val="00FA188D"/>
    <w:rsid w:val="00FA398F"/>
    <w:rsid w:val="00FA4156"/>
    <w:rsid w:val="00FA42F6"/>
    <w:rsid w:val="00FA457F"/>
    <w:rsid w:val="00FA4AFE"/>
    <w:rsid w:val="00FA4CFF"/>
    <w:rsid w:val="00FA746C"/>
    <w:rsid w:val="00FB073B"/>
    <w:rsid w:val="00FB0894"/>
    <w:rsid w:val="00FB1B91"/>
    <w:rsid w:val="00FB28BA"/>
    <w:rsid w:val="00FB33AA"/>
    <w:rsid w:val="00FB5490"/>
    <w:rsid w:val="00FB75CC"/>
    <w:rsid w:val="00FB7DB8"/>
    <w:rsid w:val="00FC06BB"/>
    <w:rsid w:val="00FC2F8A"/>
    <w:rsid w:val="00FC3C90"/>
    <w:rsid w:val="00FC3F70"/>
    <w:rsid w:val="00FC4403"/>
    <w:rsid w:val="00FC4C2A"/>
    <w:rsid w:val="00FC5B24"/>
    <w:rsid w:val="00FC5C40"/>
    <w:rsid w:val="00FC74CC"/>
    <w:rsid w:val="00FD12A0"/>
    <w:rsid w:val="00FD29EB"/>
    <w:rsid w:val="00FD6DCD"/>
    <w:rsid w:val="00FD7C82"/>
    <w:rsid w:val="00FE025F"/>
    <w:rsid w:val="00FE029E"/>
    <w:rsid w:val="00FE084B"/>
    <w:rsid w:val="00FE4072"/>
    <w:rsid w:val="00FE4EA3"/>
    <w:rsid w:val="00FE4FE1"/>
    <w:rsid w:val="00FE6729"/>
    <w:rsid w:val="00FE6E00"/>
    <w:rsid w:val="00FF0990"/>
    <w:rsid w:val="00FF1D9D"/>
    <w:rsid w:val="00FF27E5"/>
    <w:rsid w:val="00FF2929"/>
    <w:rsid w:val="011D2710"/>
    <w:rsid w:val="01453A14"/>
    <w:rsid w:val="01505F15"/>
    <w:rsid w:val="01B8792F"/>
    <w:rsid w:val="01C64289"/>
    <w:rsid w:val="020465E5"/>
    <w:rsid w:val="02084EFC"/>
    <w:rsid w:val="02BF3535"/>
    <w:rsid w:val="02DD50C8"/>
    <w:rsid w:val="02E5734A"/>
    <w:rsid w:val="037D567F"/>
    <w:rsid w:val="03A7771C"/>
    <w:rsid w:val="03F3549E"/>
    <w:rsid w:val="0412063E"/>
    <w:rsid w:val="043A5ACE"/>
    <w:rsid w:val="046D0EFC"/>
    <w:rsid w:val="051060E7"/>
    <w:rsid w:val="05131707"/>
    <w:rsid w:val="05171224"/>
    <w:rsid w:val="0571302A"/>
    <w:rsid w:val="0579711A"/>
    <w:rsid w:val="05AF3B52"/>
    <w:rsid w:val="05B64EE1"/>
    <w:rsid w:val="05E44294"/>
    <w:rsid w:val="061152D4"/>
    <w:rsid w:val="063302DF"/>
    <w:rsid w:val="065E4A58"/>
    <w:rsid w:val="06655EF0"/>
    <w:rsid w:val="06A13E9C"/>
    <w:rsid w:val="06C27AA5"/>
    <w:rsid w:val="06EB2968"/>
    <w:rsid w:val="06F258F7"/>
    <w:rsid w:val="07270FC2"/>
    <w:rsid w:val="072838FE"/>
    <w:rsid w:val="076B3AA9"/>
    <w:rsid w:val="0826583C"/>
    <w:rsid w:val="08950EF8"/>
    <w:rsid w:val="08BC0A60"/>
    <w:rsid w:val="08DB4484"/>
    <w:rsid w:val="097C77EF"/>
    <w:rsid w:val="09A310E0"/>
    <w:rsid w:val="09BB0D18"/>
    <w:rsid w:val="09C875C3"/>
    <w:rsid w:val="0A142548"/>
    <w:rsid w:val="0A6C2497"/>
    <w:rsid w:val="0A8D6F76"/>
    <w:rsid w:val="0B22583A"/>
    <w:rsid w:val="0B2834C0"/>
    <w:rsid w:val="0B2B2A75"/>
    <w:rsid w:val="0B561090"/>
    <w:rsid w:val="0B896BF3"/>
    <w:rsid w:val="0BAB0918"/>
    <w:rsid w:val="0BD02A55"/>
    <w:rsid w:val="0BE80A87"/>
    <w:rsid w:val="0BFB5B29"/>
    <w:rsid w:val="0C0009E8"/>
    <w:rsid w:val="0C6C1129"/>
    <w:rsid w:val="0C7F29BD"/>
    <w:rsid w:val="0CEB5872"/>
    <w:rsid w:val="0D01639B"/>
    <w:rsid w:val="0D1D3A97"/>
    <w:rsid w:val="0D4932DF"/>
    <w:rsid w:val="0DB31059"/>
    <w:rsid w:val="0E250E55"/>
    <w:rsid w:val="0E3A41D5"/>
    <w:rsid w:val="0E9D5B72"/>
    <w:rsid w:val="0EAE442C"/>
    <w:rsid w:val="0F29602C"/>
    <w:rsid w:val="0FB75ADD"/>
    <w:rsid w:val="0FB87AA7"/>
    <w:rsid w:val="0FEB62D5"/>
    <w:rsid w:val="0FFD0735"/>
    <w:rsid w:val="10323BA0"/>
    <w:rsid w:val="10442527"/>
    <w:rsid w:val="105440A6"/>
    <w:rsid w:val="106C50FE"/>
    <w:rsid w:val="10B245DA"/>
    <w:rsid w:val="10C735CD"/>
    <w:rsid w:val="11246BC3"/>
    <w:rsid w:val="11484717"/>
    <w:rsid w:val="116309A4"/>
    <w:rsid w:val="11883D27"/>
    <w:rsid w:val="12AF5192"/>
    <w:rsid w:val="12B1379C"/>
    <w:rsid w:val="12B76DFD"/>
    <w:rsid w:val="12B83643"/>
    <w:rsid w:val="12CE13AC"/>
    <w:rsid w:val="12F2084C"/>
    <w:rsid w:val="130806AA"/>
    <w:rsid w:val="13223D7F"/>
    <w:rsid w:val="132316DC"/>
    <w:rsid w:val="133D09EF"/>
    <w:rsid w:val="13545771"/>
    <w:rsid w:val="136416E4"/>
    <w:rsid w:val="1379754E"/>
    <w:rsid w:val="137C75A4"/>
    <w:rsid w:val="139B5716"/>
    <w:rsid w:val="13A02D2C"/>
    <w:rsid w:val="146B158C"/>
    <w:rsid w:val="148B438E"/>
    <w:rsid w:val="14FC0436"/>
    <w:rsid w:val="150B768C"/>
    <w:rsid w:val="152A3EF9"/>
    <w:rsid w:val="152F6116"/>
    <w:rsid w:val="1534383F"/>
    <w:rsid w:val="15E55DBF"/>
    <w:rsid w:val="16286C2A"/>
    <w:rsid w:val="162C5C64"/>
    <w:rsid w:val="16351E52"/>
    <w:rsid w:val="16372D3C"/>
    <w:rsid w:val="16804B0A"/>
    <w:rsid w:val="16A36DC5"/>
    <w:rsid w:val="16E318AE"/>
    <w:rsid w:val="16E80C72"/>
    <w:rsid w:val="16EC10BD"/>
    <w:rsid w:val="16F52E14"/>
    <w:rsid w:val="172178D2"/>
    <w:rsid w:val="18061725"/>
    <w:rsid w:val="18154DD2"/>
    <w:rsid w:val="18654C06"/>
    <w:rsid w:val="18866995"/>
    <w:rsid w:val="188F4B6C"/>
    <w:rsid w:val="18942C20"/>
    <w:rsid w:val="18B5299A"/>
    <w:rsid w:val="18CA02C0"/>
    <w:rsid w:val="18D1274D"/>
    <w:rsid w:val="190646B1"/>
    <w:rsid w:val="195A572B"/>
    <w:rsid w:val="195B6CB2"/>
    <w:rsid w:val="19920530"/>
    <w:rsid w:val="199C1482"/>
    <w:rsid w:val="19AE61A3"/>
    <w:rsid w:val="19B60BB4"/>
    <w:rsid w:val="19BC1F42"/>
    <w:rsid w:val="19DE7B6F"/>
    <w:rsid w:val="19FE4FDA"/>
    <w:rsid w:val="1A0F37B7"/>
    <w:rsid w:val="1A2C6BFB"/>
    <w:rsid w:val="1A8B0292"/>
    <w:rsid w:val="1AA95815"/>
    <w:rsid w:val="1AAF5F88"/>
    <w:rsid w:val="1AEC33C8"/>
    <w:rsid w:val="1B484BC2"/>
    <w:rsid w:val="1B4C60EF"/>
    <w:rsid w:val="1B803B6F"/>
    <w:rsid w:val="1BB67DD4"/>
    <w:rsid w:val="1BE1593C"/>
    <w:rsid w:val="1C066A59"/>
    <w:rsid w:val="1C15735F"/>
    <w:rsid w:val="1C2032E9"/>
    <w:rsid w:val="1C2D13E6"/>
    <w:rsid w:val="1C8B6A57"/>
    <w:rsid w:val="1CA82EC6"/>
    <w:rsid w:val="1CFF6D16"/>
    <w:rsid w:val="1D262CDF"/>
    <w:rsid w:val="1D2E7F6E"/>
    <w:rsid w:val="1D301E5E"/>
    <w:rsid w:val="1D323AEB"/>
    <w:rsid w:val="1D383FD6"/>
    <w:rsid w:val="1D484219"/>
    <w:rsid w:val="1D5E7664"/>
    <w:rsid w:val="1DE75393"/>
    <w:rsid w:val="1DEC62EA"/>
    <w:rsid w:val="1DF23125"/>
    <w:rsid w:val="1DF71047"/>
    <w:rsid w:val="1E291DE5"/>
    <w:rsid w:val="1E7A4F62"/>
    <w:rsid w:val="1EC15AA4"/>
    <w:rsid w:val="1EEF0A6E"/>
    <w:rsid w:val="1F065DFC"/>
    <w:rsid w:val="1F2760B0"/>
    <w:rsid w:val="202A7C37"/>
    <w:rsid w:val="20840419"/>
    <w:rsid w:val="20A25FA0"/>
    <w:rsid w:val="20BD5884"/>
    <w:rsid w:val="20CC33B3"/>
    <w:rsid w:val="21401A78"/>
    <w:rsid w:val="21585611"/>
    <w:rsid w:val="226A1BEF"/>
    <w:rsid w:val="226D2884"/>
    <w:rsid w:val="230C0EE7"/>
    <w:rsid w:val="2313683F"/>
    <w:rsid w:val="232E02DF"/>
    <w:rsid w:val="2369313B"/>
    <w:rsid w:val="23714834"/>
    <w:rsid w:val="239C5315"/>
    <w:rsid w:val="242D4154"/>
    <w:rsid w:val="243E0123"/>
    <w:rsid w:val="246B00A8"/>
    <w:rsid w:val="24B077E1"/>
    <w:rsid w:val="24EF3794"/>
    <w:rsid w:val="24FD252E"/>
    <w:rsid w:val="25075E2A"/>
    <w:rsid w:val="251B1D0E"/>
    <w:rsid w:val="253849C4"/>
    <w:rsid w:val="256C2570"/>
    <w:rsid w:val="2590230B"/>
    <w:rsid w:val="25AF0607"/>
    <w:rsid w:val="25F2076E"/>
    <w:rsid w:val="2609257A"/>
    <w:rsid w:val="260E1B98"/>
    <w:rsid w:val="26597496"/>
    <w:rsid w:val="26A526DC"/>
    <w:rsid w:val="26BA1B7B"/>
    <w:rsid w:val="26BF4371"/>
    <w:rsid w:val="26E95D2B"/>
    <w:rsid w:val="27037402"/>
    <w:rsid w:val="27395978"/>
    <w:rsid w:val="273E043A"/>
    <w:rsid w:val="2746556A"/>
    <w:rsid w:val="27BC63B5"/>
    <w:rsid w:val="27C272BD"/>
    <w:rsid w:val="27C87399"/>
    <w:rsid w:val="280B656E"/>
    <w:rsid w:val="28245882"/>
    <w:rsid w:val="283B6636"/>
    <w:rsid w:val="283E2D94"/>
    <w:rsid w:val="28DE1ED5"/>
    <w:rsid w:val="28F01F97"/>
    <w:rsid w:val="293B7327"/>
    <w:rsid w:val="293F4995"/>
    <w:rsid w:val="294536D5"/>
    <w:rsid w:val="296F5388"/>
    <w:rsid w:val="29FB6178"/>
    <w:rsid w:val="2A3049B2"/>
    <w:rsid w:val="2A3E47DA"/>
    <w:rsid w:val="2A502FEB"/>
    <w:rsid w:val="2A557DE3"/>
    <w:rsid w:val="2A6B59EA"/>
    <w:rsid w:val="2A7364E4"/>
    <w:rsid w:val="2A8026CB"/>
    <w:rsid w:val="2A9A69D9"/>
    <w:rsid w:val="2AC413E3"/>
    <w:rsid w:val="2AD33B68"/>
    <w:rsid w:val="2B3F7624"/>
    <w:rsid w:val="2B550034"/>
    <w:rsid w:val="2BAF1907"/>
    <w:rsid w:val="2C1803AB"/>
    <w:rsid w:val="2C2C6087"/>
    <w:rsid w:val="2C6426F1"/>
    <w:rsid w:val="2CB96BB3"/>
    <w:rsid w:val="2CFA3055"/>
    <w:rsid w:val="2D511BD0"/>
    <w:rsid w:val="2D8139E8"/>
    <w:rsid w:val="2DC84F02"/>
    <w:rsid w:val="2DC916D7"/>
    <w:rsid w:val="2DCA5838"/>
    <w:rsid w:val="2DD827FD"/>
    <w:rsid w:val="2E282861"/>
    <w:rsid w:val="2E3D3071"/>
    <w:rsid w:val="2E5D389C"/>
    <w:rsid w:val="2E6A6BF6"/>
    <w:rsid w:val="2E731311"/>
    <w:rsid w:val="2EC42AC5"/>
    <w:rsid w:val="2F9376DA"/>
    <w:rsid w:val="2F9C4122"/>
    <w:rsid w:val="2F9E23BE"/>
    <w:rsid w:val="2FBA0035"/>
    <w:rsid w:val="300264A9"/>
    <w:rsid w:val="30154F9E"/>
    <w:rsid w:val="30AB447E"/>
    <w:rsid w:val="30D53BBD"/>
    <w:rsid w:val="30F524B2"/>
    <w:rsid w:val="31336B36"/>
    <w:rsid w:val="313D33E3"/>
    <w:rsid w:val="31491273"/>
    <w:rsid w:val="315216B2"/>
    <w:rsid w:val="31AD0696"/>
    <w:rsid w:val="31D53E05"/>
    <w:rsid w:val="32197F55"/>
    <w:rsid w:val="322A36BE"/>
    <w:rsid w:val="32676A97"/>
    <w:rsid w:val="3278199E"/>
    <w:rsid w:val="32D76F0C"/>
    <w:rsid w:val="32D86750"/>
    <w:rsid w:val="32DE41FC"/>
    <w:rsid w:val="32F0789A"/>
    <w:rsid w:val="33224725"/>
    <w:rsid w:val="332F677D"/>
    <w:rsid w:val="33527747"/>
    <w:rsid w:val="33C76F01"/>
    <w:rsid w:val="33EA2EAA"/>
    <w:rsid w:val="33F5713C"/>
    <w:rsid w:val="33FB1B8D"/>
    <w:rsid w:val="34107D17"/>
    <w:rsid w:val="34302089"/>
    <w:rsid w:val="345547DD"/>
    <w:rsid w:val="34BF1927"/>
    <w:rsid w:val="34D04DC8"/>
    <w:rsid w:val="354B444E"/>
    <w:rsid w:val="35783263"/>
    <w:rsid w:val="35854705"/>
    <w:rsid w:val="35BD5AF2"/>
    <w:rsid w:val="35E13485"/>
    <w:rsid w:val="35FB72C6"/>
    <w:rsid w:val="360A13AB"/>
    <w:rsid w:val="363561A5"/>
    <w:rsid w:val="36826633"/>
    <w:rsid w:val="3693170D"/>
    <w:rsid w:val="36CB6E86"/>
    <w:rsid w:val="373D491F"/>
    <w:rsid w:val="374639F0"/>
    <w:rsid w:val="374D1E1D"/>
    <w:rsid w:val="37634542"/>
    <w:rsid w:val="37C02BF3"/>
    <w:rsid w:val="37F0691F"/>
    <w:rsid w:val="38480341"/>
    <w:rsid w:val="384D303A"/>
    <w:rsid w:val="3862042D"/>
    <w:rsid w:val="3893493B"/>
    <w:rsid w:val="38ED045A"/>
    <w:rsid w:val="39146534"/>
    <w:rsid w:val="395B3009"/>
    <w:rsid w:val="39621545"/>
    <w:rsid w:val="396D157A"/>
    <w:rsid w:val="3979539F"/>
    <w:rsid w:val="39DC5FBD"/>
    <w:rsid w:val="39F33F10"/>
    <w:rsid w:val="3A11281A"/>
    <w:rsid w:val="3A1F62BC"/>
    <w:rsid w:val="3A341BD4"/>
    <w:rsid w:val="3A3B4742"/>
    <w:rsid w:val="3A861F3D"/>
    <w:rsid w:val="3AA61C76"/>
    <w:rsid w:val="3AB25EA8"/>
    <w:rsid w:val="3AE529C2"/>
    <w:rsid w:val="3B4F72D7"/>
    <w:rsid w:val="3BB90095"/>
    <w:rsid w:val="3C0761D6"/>
    <w:rsid w:val="3C12044C"/>
    <w:rsid w:val="3C5E5292"/>
    <w:rsid w:val="3CB76A42"/>
    <w:rsid w:val="3CCC4CCF"/>
    <w:rsid w:val="3CD27993"/>
    <w:rsid w:val="3CDB69FF"/>
    <w:rsid w:val="3D6C623C"/>
    <w:rsid w:val="3D875D45"/>
    <w:rsid w:val="3D87678B"/>
    <w:rsid w:val="3D8B5F50"/>
    <w:rsid w:val="3D986965"/>
    <w:rsid w:val="3DC932AF"/>
    <w:rsid w:val="3E0A6598"/>
    <w:rsid w:val="3E297295"/>
    <w:rsid w:val="3E356999"/>
    <w:rsid w:val="3E3C0ACB"/>
    <w:rsid w:val="3E4745F6"/>
    <w:rsid w:val="3E623A36"/>
    <w:rsid w:val="3E7210B7"/>
    <w:rsid w:val="3E8625DF"/>
    <w:rsid w:val="3E976956"/>
    <w:rsid w:val="3EA44869"/>
    <w:rsid w:val="3EF04A2D"/>
    <w:rsid w:val="3F0A7DDC"/>
    <w:rsid w:val="3F490210"/>
    <w:rsid w:val="3F4D7A06"/>
    <w:rsid w:val="3F4E02FE"/>
    <w:rsid w:val="3F667760"/>
    <w:rsid w:val="3F6C393F"/>
    <w:rsid w:val="3F8D71F4"/>
    <w:rsid w:val="3F8E57DE"/>
    <w:rsid w:val="3F93752B"/>
    <w:rsid w:val="3F940F2C"/>
    <w:rsid w:val="3F942E96"/>
    <w:rsid w:val="3FA72BC9"/>
    <w:rsid w:val="3FCF3F37"/>
    <w:rsid w:val="3FDA3177"/>
    <w:rsid w:val="401A7BFD"/>
    <w:rsid w:val="402C1520"/>
    <w:rsid w:val="404E1296"/>
    <w:rsid w:val="40896772"/>
    <w:rsid w:val="40D735C1"/>
    <w:rsid w:val="41022F6F"/>
    <w:rsid w:val="41164303"/>
    <w:rsid w:val="41197AF6"/>
    <w:rsid w:val="41566655"/>
    <w:rsid w:val="4160607D"/>
    <w:rsid w:val="418D4040"/>
    <w:rsid w:val="41A76EB0"/>
    <w:rsid w:val="41A95B48"/>
    <w:rsid w:val="41B67A48"/>
    <w:rsid w:val="41EB0E75"/>
    <w:rsid w:val="41FE0000"/>
    <w:rsid w:val="42280B52"/>
    <w:rsid w:val="42697DFA"/>
    <w:rsid w:val="427A046D"/>
    <w:rsid w:val="428F7DFC"/>
    <w:rsid w:val="42945242"/>
    <w:rsid w:val="429A0D1D"/>
    <w:rsid w:val="429F227D"/>
    <w:rsid w:val="429F480B"/>
    <w:rsid w:val="42AA7468"/>
    <w:rsid w:val="42E1267F"/>
    <w:rsid w:val="435E121E"/>
    <w:rsid w:val="43712852"/>
    <w:rsid w:val="437A2DA4"/>
    <w:rsid w:val="437E603F"/>
    <w:rsid w:val="438D308E"/>
    <w:rsid w:val="43BD3FC7"/>
    <w:rsid w:val="43C755B0"/>
    <w:rsid w:val="43E207E3"/>
    <w:rsid w:val="442E66F5"/>
    <w:rsid w:val="444167EF"/>
    <w:rsid w:val="44543B55"/>
    <w:rsid w:val="44733804"/>
    <w:rsid w:val="455C5CC4"/>
    <w:rsid w:val="45BA429F"/>
    <w:rsid w:val="45D43FEC"/>
    <w:rsid w:val="45DE6EEC"/>
    <w:rsid w:val="45F771E8"/>
    <w:rsid w:val="461C48A3"/>
    <w:rsid w:val="467B090B"/>
    <w:rsid w:val="4690085B"/>
    <w:rsid w:val="46CD5759"/>
    <w:rsid w:val="47047722"/>
    <w:rsid w:val="47210580"/>
    <w:rsid w:val="47855EE6"/>
    <w:rsid w:val="479B5EC2"/>
    <w:rsid w:val="47B42327"/>
    <w:rsid w:val="480D1A37"/>
    <w:rsid w:val="48382999"/>
    <w:rsid w:val="48522178"/>
    <w:rsid w:val="485D3F46"/>
    <w:rsid w:val="48664B32"/>
    <w:rsid w:val="489E7101"/>
    <w:rsid w:val="48C80CF5"/>
    <w:rsid w:val="493927CE"/>
    <w:rsid w:val="493A3B07"/>
    <w:rsid w:val="496F0BFB"/>
    <w:rsid w:val="49984784"/>
    <w:rsid w:val="49C42D63"/>
    <w:rsid w:val="49C820BA"/>
    <w:rsid w:val="49D30D30"/>
    <w:rsid w:val="49DE6998"/>
    <w:rsid w:val="49FD77AF"/>
    <w:rsid w:val="4A1300BF"/>
    <w:rsid w:val="4A434B82"/>
    <w:rsid w:val="4A705BF0"/>
    <w:rsid w:val="4AAE12C2"/>
    <w:rsid w:val="4ABD7744"/>
    <w:rsid w:val="4AE40EDF"/>
    <w:rsid w:val="4AE802F1"/>
    <w:rsid w:val="4B0065C2"/>
    <w:rsid w:val="4B0C67B3"/>
    <w:rsid w:val="4B447E66"/>
    <w:rsid w:val="4BC95BC8"/>
    <w:rsid w:val="4C101AF6"/>
    <w:rsid w:val="4C4F0870"/>
    <w:rsid w:val="4C9A77FB"/>
    <w:rsid w:val="4CAD5597"/>
    <w:rsid w:val="4D2C0BB1"/>
    <w:rsid w:val="4D384A86"/>
    <w:rsid w:val="4D3D3F8A"/>
    <w:rsid w:val="4D59341A"/>
    <w:rsid w:val="4D6B16DA"/>
    <w:rsid w:val="4D907392"/>
    <w:rsid w:val="4E1A4B3E"/>
    <w:rsid w:val="4E220C7D"/>
    <w:rsid w:val="4E393586"/>
    <w:rsid w:val="4E3F66C2"/>
    <w:rsid w:val="4EC869F9"/>
    <w:rsid w:val="4EE30C78"/>
    <w:rsid w:val="4F0022F6"/>
    <w:rsid w:val="4F323738"/>
    <w:rsid w:val="4F5414E2"/>
    <w:rsid w:val="4FB47DDA"/>
    <w:rsid w:val="4FE94B38"/>
    <w:rsid w:val="4FEE214E"/>
    <w:rsid w:val="503B636E"/>
    <w:rsid w:val="50523ED2"/>
    <w:rsid w:val="50AF2EF3"/>
    <w:rsid w:val="50C555A5"/>
    <w:rsid w:val="50D27EB1"/>
    <w:rsid w:val="514D7BD2"/>
    <w:rsid w:val="51793B70"/>
    <w:rsid w:val="51B80C66"/>
    <w:rsid w:val="51CE66DB"/>
    <w:rsid w:val="52021F07"/>
    <w:rsid w:val="520B7CFC"/>
    <w:rsid w:val="52422667"/>
    <w:rsid w:val="524F7B60"/>
    <w:rsid w:val="52A86F2C"/>
    <w:rsid w:val="52CD24EF"/>
    <w:rsid w:val="52FD1026"/>
    <w:rsid w:val="533E1347"/>
    <w:rsid w:val="537B1336"/>
    <w:rsid w:val="537B6E1C"/>
    <w:rsid w:val="538452A3"/>
    <w:rsid w:val="53AD5A2B"/>
    <w:rsid w:val="540E52BD"/>
    <w:rsid w:val="54280325"/>
    <w:rsid w:val="547504BC"/>
    <w:rsid w:val="54A772FA"/>
    <w:rsid w:val="54AC45C3"/>
    <w:rsid w:val="555D3FFE"/>
    <w:rsid w:val="55726311"/>
    <w:rsid w:val="558B6EAE"/>
    <w:rsid w:val="559370AD"/>
    <w:rsid w:val="559E63C4"/>
    <w:rsid w:val="55FC7C89"/>
    <w:rsid w:val="56050C4F"/>
    <w:rsid w:val="562766AF"/>
    <w:rsid w:val="567A2F15"/>
    <w:rsid w:val="569577C7"/>
    <w:rsid w:val="56C91486"/>
    <w:rsid w:val="56E30533"/>
    <w:rsid w:val="572579CC"/>
    <w:rsid w:val="57582FFD"/>
    <w:rsid w:val="57602332"/>
    <w:rsid w:val="57DC1BA4"/>
    <w:rsid w:val="58234B68"/>
    <w:rsid w:val="5826061D"/>
    <w:rsid w:val="58953AAF"/>
    <w:rsid w:val="58F018D7"/>
    <w:rsid w:val="59504117"/>
    <w:rsid w:val="59692CB9"/>
    <w:rsid w:val="596B480F"/>
    <w:rsid w:val="598C0175"/>
    <w:rsid w:val="59D423B5"/>
    <w:rsid w:val="5A23057A"/>
    <w:rsid w:val="5A355549"/>
    <w:rsid w:val="5A3C08E2"/>
    <w:rsid w:val="5A4C4641"/>
    <w:rsid w:val="5A6D4DC8"/>
    <w:rsid w:val="5A8E2EAB"/>
    <w:rsid w:val="5A9262BE"/>
    <w:rsid w:val="5A9B4B84"/>
    <w:rsid w:val="5B142039"/>
    <w:rsid w:val="5B3255E5"/>
    <w:rsid w:val="5B800A46"/>
    <w:rsid w:val="5B9C5154"/>
    <w:rsid w:val="5BCE57BB"/>
    <w:rsid w:val="5C050F4B"/>
    <w:rsid w:val="5C0C58DA"/>
    <w:rsid w:val="5C125416"/>
    <w:rsid w:val="5C1572F1"/>
    <w:rsid w:val="5C1C655D"/>
    <w:rsid w:val="5C3936CD"/>
    <w:rsid w:val="5C8F2446"/>
    <w:rsid w:val="5CED4F23"/>
    <w:rsid w:val="5D591146"/>
    <w:rsid w:val="5D9C2528"/>
    <w:rsid w:val="5DD43BF7"/>
    <w:rsid w:val="5E0D2339"/>
    <w:rsid w:val="5E2C3A18"/>
    <w:rsid w:val="5E3873B6"/>
    <w:rsid w:val="5E5C061B"/>
    <w:rsid w:val="5E962F4B"/>
    <w:rsid w:val="5E9D2699"/>
    <w:rsid w:val="5EDC127B"/>
    <w:rsid w:val="5F5D4690"/>
    <w:rsid w:val="5F6E316F"/>
    <w:rsid w:val="5F71556D"/>
    <w:rsid w:val="5F8370D6"/>
    <w:rsid w:val="5FB54A36"/>
    <w:rsid w:val="5FCE5104"/>
    <w:rsid w:val="5FDD06F8"/>
    <w:rsid w:val="5FE03524"/>
    <w:rsid w:val="5FFB5ED3"/>
    <w:rsid w:val="5FFD6D65"/>
    <w:rsid w:val="604A5ADC"/>
    <w:rsid w:val="60972A47"/>
    <w:rsid w:val="609962B9"/>
    <w:rsid w:val="60AD0C9F"/>
    <w:rsid w:val="60D34166"/>
    <w:rsid w:val="61D61D81"/>
    <w:rsid w:val="61EB7BFF"/>
    <w:rsid w:val="62120618"/>
    <w:rsid w:val="625916E9"/>
    <w:rsid w:val="62850EFB"/>
    <w:rsid w:val="62DB0C58"/>
    <w:rsid w:val="63266A2E"/>
    <w:rsid w:val="632B64E7"/>
    <w:rsid w:val="634D25CD"/>
    <w:rsid w:val="635471F0"/>
    <w:rsid w:val="6395099C"/>
    <w:rsid w:val="63AC49B5"/>
    <w:rsid w:val="63D11D80"/>
    <w:rsid w:val="641E0C4D"/>
    <w:rsid w:val="6435771A"/>
    <w:rsid w:val="64476F4B"/>
    <w:rsid w:val="64A07A63"/>
    <w:rsid w:val="64C22AF0"/>
    <w:rsid w:val="64E375AF"/>
    <w:rsid w:val="64EF4547"/>
    <w:rsid w:val="65091AAC"/>
    <w:rsid w:val="655B2CBD"/>
    <w:rsid w:val="65C174EE"/>
    <w:rsid w:val="65D4400A"/>
    <w:rsid w:val="65DA7C44"/>
    <w:rsid w:val="65DC2D1D"/>
    <w:rsid w:val="66104CAF"/>
    <w:rsid w:val="669B322A"/>
    <w:rsid w:val="66A12ABE"/>
    <w:rsid w:val="66BC2B4E"/>
    <w:rsid w:val="66C0263F"/>
    <w:rsid w:val="66CF63DE"/>
    <w:rsid w:val="66D25ECE"/>
    <w:rsid w:val="66F63F7D"/>
    <w:rsid w:val="66FA1F01"/>
    <w:rsid w:val="6747066A"/>
    <w:rsid w:val="676D40BD"/>
    <w:rsid w:val="677C13BC"/>
    <w:rsid w:val="677D718A"/>
    <w:rsid w:val="677F7579"/>
    <w:rsid w:val="678D1BF7"/>
    <w:rsid w:val="67B40822"/>
    <w:rsid w:val="67E20EE9"/>
    <w:rsid w:val="67E51D29"/>
    <w:rsid w:val="67F90E89"/>
    <w:rsid w:val="68386205"/>
    <w:rsid w:val="68C1297E"/>
    <w:rsid w:val="68DC3034"/>
    <w:rsid w:val="68ED5241"/>
    <w:rsid w:val="690A7914"/>
    <w:rsid w:val="69731AF1"/>
    <w:rsid w:val="697B7288"/>
    <w:rsid w:val="69A151D6"/>
    <w:rsid w:val="69A826CF"/>
    <w:rsid w:val="69B40021"/>
    <w:rsid w:val="69B47C2B"/>
    <w:rsid w:val="69C8645D"/>
    <w:rsid w:val="69FA438F"/>
    <w:rsid w:val="6A5C477D"/>
    <w:rsid w:val="6A9834EE"/>
    <w:rsid w:val="6AED5756"/>
    <w:rsid w:val="6B362351"/>
    <w:rsid w:val="6B3B2B7C"/>
    <w:rsid w:val="6BC049D2"/>
    <w:rsid w:val="6BE72DB3"/>
    <w:rsid w:val="6BF83101"/>
    <w:rsid w:val="6BFB11BD"/>
    <w:rsid w:val="6C866D48"/>
    <w:rsid w:val="6D404487"/>
    <w:rsid w:val="6D4F4B5D"/>
    <w:rsid w:val="6D59139C"/>
    <w:rsid w:val="6E056B89"/>
    <w:rsid w:val="6E7A044C"/>
    <w:rsid w:val="6EEB5D7F"/>
    <w:rsid w:val="6EED6E2B"/>
    <w:rsid w:val="6F4B4A6F"/>
    <w:rsid w:val="6F6D425E"/>
    <w:rsid w:val="6F977CB5"/>
    <w:rsid w:val="6FCF56A0"/>
    <w:rsid w:val="6FDB5DF3"/>
    <w:rsid w:val="6FE02BC8"/>
    <w:rsid w:val="705424DF"/>
    <w:rsid w:val="708A0CAF"/>
    <w:rsid w:val="70A12533"/>
    <w:rsid w:val="70A30B50"/>
    <w:rsid w:val="71596DA9"/>
    <w:rsid w:val="71764486"/>
    <w:rsid w:val="71796302"/>
    <w:rsid w:val="719C7804"/>
    <w:rsid w:val="71AE02E6"/>
    <w:rsid w:val="71CB1E97"/>
    <w:rsid w:val="71CC4EC4"/>
    <w:rsid w:val="71D543D4"/>
    <w:rsid w:val="72161365"/>
    <w:rsid w:val="721B1B84"/>
    <w:rsid w:val="72273572"/>
    <w:rsid w:val="72497273"/>
    <w:rsid w:val="725E1855"/>
    <w:rsid w:val="7294672D"/>
    <w:rsid w:val="729719A4"/>
    <w:rsid w:val="72A1574A"/>
    <w:rsid w:val="72B92434"/>
    <w:rsid w:val="73263639"/>
    <w:rsid w:val="732D105C"/>
    <w:rsid w:val="734924B6"/>
    <w:rsid w:val="73814F04"/>
    <w:rsid w:val="73A2612D"/>
    <w:rsid w:val="73B452D9"/>
    <w:rsid w:val="73DE290F"/>
    <w:rsid w:val="73EB4856"/>
    <w:rsid w:val="73F94CC5"/>
    <w:rsid w:val="743261FE"/>
    <w:rsid w:val="74455F31"/>
    <w:rsid w:val="749848BB"/>
    <w:rsid w:val="74BC36CC"/>
    <w:rsid w:val="74FD1921"/>
    <w:rsid w:val="7529501C"/>
    <w:rsid w:val="75472AE0"/>
    <w:rsid w:val="755E2AC5"/>
    <w:rsid w:val="75A629FF"/>
    <w:rsid w:val="75E5633B"/>
    <w:rsid w:val="76554391"/>
    <w:rsid w:val="765854EF"/>
    <w:rsid w:val="76632274"/>
    <w:rsid w:val="76A038F3"/>
    <w:rsid w:val="76D23013"/>
    <w:rsid w:val="76EA412A"/>
    <w:rsid w:val="77137856"/>
    <w:rsid w:val="77237C16"/>
    <w:rsid w:val="776E6C5C"/>
    <w:rsid w:val="77851E59"/>
    <w:rsid w:val="77A71ED5"/>
    <w:rsid w:val="77B93C84"/>
    <w:rsid w:val="77CB3843"/>
    <w:rsid w:val="77F65FDD"/>
    <w:rsid w:val="780305DD"/>
    <w:rsid w:val="786A4387"/>
    <w:rsid w:val="792B3ACD"/>
    <w:rsid w:val="794F06AD"/>
    <w:rsid w:val="79A65220"/>
    <w:rsid w:val="79C73357"/>
    <w:rsid w:val="7A3F7FC8"/>
    <w:rsid w:val="7A514F09"/>
    <w:rsid w:val="7A56204E"/>
    <w:rsid w:val="7AC965B3"/>
    <w:rsid w:val="7AD22509"/>
    <w:rsid w:val="7AF13D04"/>
    <w:rsid w:val="7AF374B5"/>
    <w:rsid w:val="7B18439F"/>
    <w:rsid w:val="7B1C2B98"/>
    <w:rsid w:val="7B274CC1"/>
    <w:rsid w:val="7B550607"/>
    <w:rsid w:val="7B9630C6"/>
    <w:rsid w:val="7B9D2571"/>
    <w:rsid w:val="7BB35E76"/>
    <w:rsid w:val="7BB7100D"/>
    <w:rsid w:val="7BF00E78"/>
    <w:rsid w:val="7C0A6000"/>
    <w:rsid w:val="7C59269F"/>
    <w:rsid w:val="7C7677E9"/>
    <w:rsid w:val="7CDB2731"/>
    <w:rsid w:val="7CE92994"/>
    <w:rsid w:val="7D3164DF"/>
    <w:rsid w:val="7D3E5C13"/>
    <w:rsid w:val="7D4578ED"/>
    <w:rsid w:val="7D5F46D6"/>
    <w:rsid w:val="7D722629"/>
    <w:rsid w:val="7D974AC7"/>
    <w:rsid w:val="7E001423"/>
    <w:rsid w:val="7E24305B"/>
    <w:rsid w:val="7E9378FB"/>
    <w:rsid w:val="7ECC7ED2"/>
    <w:rsid w:val="7EEB3B79"/>
    <w:rsid w:val="7F0B0C81"/>
    <w:rsid w:val="7F0D7F93"/>
    <w:rsid w:val="7F1E5CFC"/>
    <w:rsid w:val="7F34398B"/>
    <w:rsid w:val="7FE17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0D62EBD"/>
  <w15:docId w15:val="{EBEF6DE8-99D2-4F8C-8D56-E62B53A1C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uiPriority="0" w:qFormat="1"/>
    <w:lsdException w:name="index 2" w:semiHidden="1" w:uiPriority="0" w:qFormat="1"/>
    <w:lsdException w:name="index 3" w:semiHidden="1" w:unhideWhenUsed="1"/>
    <w:lsdException w:name="index 4" w:semiHidden="1" w:unhideWhenUsed="1"/>
    <w:lsdException w:name="index 5" w:uiPriority="0" w:qFormat="1"/>
    <w:lsdException w:name="index 6" w:uiPriority="0" w:qFormat="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uiPriority="0" w:qFormat="1"/>
    <w:lsdException w:name="annotation text" w:uiPriority="0" w:unhideWhenUsed="1" w:qFormat="1"/>
    <w:lsdException w:name="header" w:qFormat="1"/>
    <w:lsdException w:name="footer" w:uiPriority="0" w:qFormat="1"/>
    <w:lsdException w:name="index heading" w:semiHidden="1" w:unhideWhenUsed="1"/>
    <w:lsdException w:name="caption" w:uiPriority="0" w:qFormat="1"/>
    <w:lsdException w:name="table of figures" w:uiPriority="0" w:qFormat="1"/>
    <w:lsdException w:name="envelope address" w:semiHidden="1" w:unhideWhenUsed="1"/>
    <w:lsdException w:name="envelope return" w:semiHidden="1" w:unhideWhenUsed="1"/>
    <w:lsdException w:name="footnote reference" w:semiHidden="1"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uiPriority="0" w:qFormat="1"/>
    <w:lsdException w:name="toa heading" w:uiPriority="0" w:qFormat="1"/>
    <w:lsdException w:name="List" w:uiPriority="0" w:qFormat="1"/>
    <w:lsdException w:name="List Bullet" w:uiPriority="0" w:qFormat="1"/>
    <w:lsdException w:name="List Number" w:uiPriority="0" w:qFormat="1"/>
    <w:lsdException w:name="List 2" w:uiPriority="0" w:qFormat="1"/>
    <w:lsdException w:name="List 3" w:uiPriority="0" w:qFormat="1"/>
    <w:lsdException w:name="List 4" w:uiPriority="0" w:qFormat="1"/>
    <w:lsdException w:name="List 5" w:uiPriority="0" w:qFormat="1"/>
    <w:lsdException w:name="List Bullet 2" w:uiPriority="0" w:qFormat="1"/>
    <w:lsdException w:name="List Bullet 3" w:uiPriority="0" w:qFormat="1"/>
    <w:lsdException w:name="List Bullet 4" w:semiHidden="1" w:unhideWhenUsed="1"/>
    <w:lsdException w:name="List Bullet 5" w:semiHidden="1" w:unhideWhenUsed="1"/>
    <w:lsdException w:name="List Number 2" w:uiPriority="0" w:qFormat="1"/>
    <w:lsdException w:name="List Number 3" w:uiPriority="0" w:qFormat="1"/>
    <w:lsdException w:name="List Number 4" w:semiHidden="1" w:unhideWhenUsed="1"/>
    <w:lsdException w:name="List Number 5" w:semiHidden="1" w:unhideWhenUsed="1"/>
    <w:lsdException w:name="Title" w:uiPriority="10" w:qFormat="1"/>
    <w:lsdException w:name="Closing" w:uiPriority="0" w:qFormat="1"/>
    <w:lsdException w:name="Signature" w:semiHidden="1" w:unhideWhenUsed="1"/>
    <w:lsdException w:name="Default Paragraph Font" w:uiPriority="0" w:qFormat="1"/>
    <w:lsdException w:name="Body Text" w:uiPriority="0" w:unhideWhenUsed="1" w:qFormat="1"/>
    <w:lsdException w:name="Body Text Indent" w:uiPriority="0" w:qFormat="1"/>
    <w:lsdException w:name="List Continue" w:semiHidden="1" w:unhideWhenUsed="1"/>
    <w:lsdException w:name="List Continue 2" w:uiPriority="0"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uiPriority="0" w:qFormat="1"/>
    <w:lsdException w:name="Date" w:uiPriority="0" w:qFormat="1"/>
    <w:lsdException w:name="Body Text First Indent" w:uiPriority="0" w:qFormat="1"/>
    <w:lsdException w:name="Body Text First Indent 2" w:uiPriority="0" w:qFormat="1"/>
    <w:lsdException w:name="Note Heading" w:semiHidden="1" w:unhideWhenUsed="1"/>
    <w:lsdException w:name="Body Text 2" w:uiPriority="0" w:unhideWhenUsed="1" w:qFormat="1"/>
    <w:lsdException w:name="Body Text 3" w:uiPriority="0" w:qFormat="1"/>
    <w:lsdException w:name="Body Text Indent 2" w:qFormat="1"/>
    <w:lsdException w:name="Body Text Indent 3" w:uiPriority="0" w:qFormat="1"/>
    <w:lsdException w:name="Block Text" w:uiPriority="0" w:qFormat="1"/>
    <w:lsdException w:name="Hyperlink" w:qFormat="1"/>
    <w:lsdException w:name="FollowedHyperlink" w:qFormat="1"/>
    <w:lsdException w:name="Strong" w:uiPriority="0"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uiPriority="0" w:qFormat="1"/>
    <w:lsdException w:name="HTML Cite" w:semiHidden="1" w:unhideWhenUsed="1"/>
    <w:lsdException w:name="HTML Code" w:uiPriority="0"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iPriority="0"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qFormat="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qFormat="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qFormat="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qFormat="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iPriority="0" w:unhideWhenUsed="1" w:qFormat="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1">
    <w:name w:val="Normal"/>
    <w:next w:val="41"/>
    <w:qFormat/>
    <w:pPr>
      <w:widowControl w:val="0"/>
      <w:jc w:val="both"/>
    </w:pPr>
    <w:rPr>
      <w:kern w:val="2"/>
      <w:sz w:val="21"/>
      <w:szCs w:val="24"/>
    </w:rPr>
  </w:style>
  <w:style w:type="paragraph" w:styleId="15">
    <w:name w:val="heading 1"/>
    <w:basedOn w:val="af1"/>
    <w:next w:val="af1"/>
    <w:link w:val="16"/>
    <w:qFormat/>
    <w:pPr>
      <w:spacing w:line="578" w:lineRule="auto"/>
      <w:outlineLvl w:val="0"/>
    </w:pPr>
    <w:rPr>
      <w:rFonts w:eastAsia="黑体"/>
      <w:b/>
      <w:bCs/>
      <w:kern w:val="44"/>
      <w:sz w:val="28"/>
      <w:szCs w:val="44"/>
    </w:rPr>
  </w:style>
  <w:style w:type="paragraph" w:styleId="20">
    <w:name w:val="heading 2"/>
    <w:basedOn w:val="af1"/>
    <w:next w:val="af1"/>
    <w:link w:val="28"/>
    <w:uiPriority w:val="9"/>
    <w:qFormat/>
    <w:pPr>
      <w:keepNext/>
      <w:keepLines/>
      <w:numPr>
        <w:ilvl w:val="1"/>
        <w:numId w:val="1"/>
      </w:numPr>
      <w:spacing w:beforeLines="50" w:line="415" w:lineRule="auto"/>
      <w:ind w:rightChars="100" w:right="100"/>
      <w:outlineLvl w:val="1"/>
    </w:pPr>
    <w:rPr>
      <w:rFonts w:ascii="Cambria" w:hAnsi="Cambria"/>
      <w:bCs/>
      <w:sz w:val="28"/>
      <w:szCs w:val="32"/>
    </w:rPr>
  </w:style>
  <w:style w:type="paragraph" w:styleId="3">
    <w:name w:val="heading 3"/>
    <w:basedOn w:val="af1"/>
    <w:next w:val="af1"/>
    <w:link w:val="32"/>
    <w:qFormat/>
    <w:pPr>
      <w:keepNext/>
      <w:keepLines/>
      <w:numPr>
        <w:ilvl w:val="2"/>
        <w:numId w:val="2"/>
      </w:numPr>
      <w:spacing w:beforeLines="50" w:before="50" w:line="415" w:lineRule="auto"/>
      <w:outlineLvl w:val="2"/>
    </w:pPr>
    <w:rPr>
      <w:bCs/>
      <w:sz w:val="28"/>
      <w:szCs w:val="32"/>
    </w:rPr>
  </w:style>
  <w:style w:type="paragraph" w:styleId="41">
    <w:name w:val="heading 4"/>
    <w:basedOn w:val="af1"/>
    <w:next w:val="af1"/>
    <w:link w:val="42"/>
    <w:qFormat/>
    <w:pPr>
      <w:keepNext/>
      <w:keepLines/>
      <w:spacing w:before="40" w:after="50" w:line="377" w:lineRule="auto"/>
      <w:ind w:left="851" w:hanging="851"/>
      <w:outlineLvl w:val="3"/>
    </w:pPr>
    <w:rPr>
      <w:rFonts w:ascii="Cambria" w:hAnsi="Cambria"/>
      <w:bCs/>
      <w:sz w:val="28"/>
      <w:szCs w:val="28"/>
    </w:rPr>
  </w:style>
  <w:style w:type="paragraph" w:styleId="51">
    <w:name w:val="heading 5"/>
    <w:basedOn w:val="af1"/>
    <w:next w:val="af1"/>
    <w:link w:val="52"/>
    <w:uiPriority w:val="9"/>
    <w:qFormat/>
    <w:pPr>
      <w:keepNext/>
      <w:keepLines/>
      <w:spacing w:before="280" w:after="290" w:line="376" w:lineRule="auto"/>
      <w:outlineLvl w:val="4"/>
    </w:pPr>
    <w:rPr>
      <w:b/>
      <w:bCs/>
      <w:sz w:val="28"/>
      <w:szCs w:val="28"/>
    </w:rPr>
  </w:style>
  <w:style w:type="paragraph" w:styleId="61">
    <w:name w:val="heading 6"/>
    <w:basedOn w:val="af1"/>
    <w:next w:val="af1"/>
    <w:link w:val="62"/>
    <w:qFormat/>
    <w:pPr>
      <w:keepNext/>
      <w:keepLines/>
      <w:spacing w:before="240" w:after="64" w:line="320" w:lineRule="auto"/>
      <w:outlineLvl w:val="5"/>
    </w:pPr>
    <w:rPr>
      <w:rFonts w:ascii="Cambria" w:hAnsi="Cambria"/>
      <w:b/>
      <w:bCs/>
      <w:sz w:val="24"/>
    </w:rPr>
  </w:style>
  <w:style w:type="paragraph" w:styleId="7">
    <w:name w:val="heading 7"/>
    <w:basedOn w:val="af1"/>
    <w:next w:val="af1"/>
    <w:link w:val="70"/>
    <w:qFormat/>
    <w:pPr>
      <w:keepNext/>
      <w:keepLines/>
      <w:spacing w:before="240" w:after="64" w:line="320" w:lineRule="auto"/>
      <w:outlineLvl w:val="6"/>
    </w:pPr>
    <w:rPr>
      <w:b/>
      <w:bCs/>
      <w:sz w:val="24"/>
    </w:rPr>
  </w:style>
  <w:style w:type="paragraph" w:styleId="8">
    <w:name w:val="heading 8"/>
    <w:basedOn w:val="af1"/>
    <w:next w:val="af1"/>
    <w:link w:val="80"/>
    <w:qFormat/>
    <w:pPr>
      <w:keepNext/>
      <w:keepLines/>
      <w:spacing w:before="240" w:after="64" w:line="320" w:lineRule="auto"/>
      <w:outlineLvl w:val="7"/>
    </w:pPr>
    <w:rPr>
      <w:rFonts w:ascii="Cambria" w:hAnsi="Cambria"/>
      <w:sz w:val="24"/>
    </w:rPr>
  </w:style>
  <w:style w:type="paragraph" w:styleId="9">
    <w:name w:val="heading 9"/>
    <w:basedOn w:val="af1"/>
    <w:next w:val="af1"/>
    <w:link w:val="90"/>
    <w:qFormat/>
    <w:pPr>
      <w:keepNext/>
      <w:keepLines/>
      <w:spacing w:before="240" w:after="64" w:line="320" w:lineRule="auto"/>
      <w:outlineLvl w:val="8"/>
    </w:pPr>
    <w:rPr>
      <w:rFonts w:ascii="Cambria" w:hAnsi="Cambria"/>
      <w:szCs w:val="21"/>
    </w:rPr>
  </w:style>
  <w:style w:type="character" w:default="1" w:styleId="af2">
    <w:name w:val="Default Paragraph Font"/>
    <w:uiPriority w:val="1"/>
    <w:semiHidden/>
    <w:unhideWhenUsed/>
  </w:style>
  <w:style w:type="table" w:default="1" w:styleId="af3">
    <w:name w:val="Normal Table"/>
    <w:uiPriority w:val="99"/>
    <w:semiHidden/>
    <w:unhideWhenUsed/>
    <w:tblPr>
      <w:tblInd w:w="0" w:type="dxa"/>
      <w:tblCellMar>
        <w:top w:w="0" w:type="dxa"/>
        <w:left w:w="108" w:type="dxa"/>
        <w:bottom w:w="0" w:type="dxa"/>
        <w:right w:w="108" w:type="dxa"/>
      </w:tblCellMar>
    </w:tblPr>
  </w:style>
  <w:style w:type="numbering" w:default="1" w:styleId="af4">
    <w:name w:val="No List"/>
    <w:uiPriority w:val="99"/>
    <w:semiHidden/>
    <w:unhideWhenUsed/>
  </w:style>
  <w:style w:type="paragraph" w:styleId="af5">
    <w:name w:val="macro"/>
    <w:link w:val="af6"/>
    <w:qFormat/>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line="413" w:lineRule="auto"/>
      <w:ind w:firstLineChars="200" w:firstLine="200"/>
      <w:textAlignment w:val="baseline"/>
    </w:pPr>
    <w:rPr>
      <w:rFonts w:ascii="宋体"/>
      <w:sz w:val="24"/>
    </w:rPr>
  </w:style>
  <w:style w:type="paragraph" w:styleId="33">
    <w:name w:val="List 3"/>
    <w:basedOn w:val="af1"/>
    <w:qFormat/>
    <w:pPr>
      <w:widowControl/>
      <w:spacing w:line="413" w:lineRule="auto"/>
      <w:ind w:left="100" w:firstLineChars="200" w:hanging="200"/>
      <w:jc w:val="left"/>
    </w:pPr>
    <w:rPr>
      <w:sz w:val="24"/>
      <w:szCs w:val="20"/>
    </w:rPr>
  </w:style>
  <w:style w:type="paragraph" w:styleId="TOC7">
    <w:name w:val="toc 7"/>
    <w:basedOn w:val="af1"/>
    <w:next w:val="af1"/>
    <w:uiPriority w:val="39"/>
    <w:qFormat/>
    <w:pPr>
      <w:ind w:left="1260"/>
      <w:jc w:val="left"/>
    </w:pPr>
    <w:rPr>
      <w:rFonts w:ascii="Calibri" w:hAnsi="Calibri" w:cs="Calibri"/>
      <w:sz w:val="18"/>
      <w:szCs w:val="18"/>
    </w:rPr>
  </w:style>
  <w:style w:type="paragraph" w:styleId="26">
    <w:name w:val="List Number 2"/>
    <w:basedOn w:val="af1"/>
    <w:qFormat/>
    <w:pPr>
      <w:widowControl/>
      <w:numPr>
        <w:ilvl w:val="6"/>
        <w:numId w:val="3"/>
      </w:numPr>
      <w:tabs>
        <w:tab w:val="left" w:pos="780"/>
      </w:tabs>
      <w:ind w:leftChars="200" w:left="780" w:hangingChars="200" w:hanging="360"/>
      <w:jc w:val="left"/>
    </w:pPr>
    <w:rPr>
      <w:sz w:val="24"/>
    </w:rPr>
  </w:style>
  <w:style w:type="paragraph" w:styleId="af7">
    <w:name w:val="List Number"/>
    <w:basedOn w:val="af1"/>
    <w:qFormat/>
    <w:pPr>
      <w:widowControl/>
      <w:tabs>
        <w:tab w:val="left" w:pos="720"/>
      </w:tabs>
      <w:spacing w:beforeLines="50" w:after="60" w:line="276" w:lineRule="auto"/>
      <w:ind w:left="720" w:firstLineChars="200" w:hanging="360"/>
      <w:jc w:val="left"/>
    </w:pPr>
    <w:rPr>
      <w:rFonts w:ascii="Arial" w:eastAsia="Times New Roman" w:hAnsi="Arial"/>
      <w:kern w:val="0"/>
      <w:sz w:val="22"/>
      <w:szCs w:val="20"/>
      <w:lang w:val="en-GB" w:eastAsia="fr-FR"/>
    </w:rPr>
  </w:style>
  <w:style w:type="paragraph" w:styleId="af8">
    <w:name w:val="Normal Indent"/>
    <w:basedOn w:val="af1"/>
    <w:link w:val="af9"/>
    <w:qFormat/>
    <w:pPr>
      <w:widowControl/>
      <w:spacing w:line="413" w:lineRule="auto"/>
      <w:ind w:firstLineChars="200" w:firstLine="420"/>
      <w:jc w:val="left"/>
    </w:pPr>
    <w:rPr>
      <w:rFonts w:ascii="Calibri" w:hAnsi="Calibri"/>
      <w:szCs w:val="20"/>
    </w:rPr>
  </w:style>
  <w:style w:type="paragraph" w:styleId="afa">
    <w:name w:val="caption"/>
    <w:basedOn w:val="af1"/>
    <w:next w:val="af1"/>
    <w:link w:val="afb"/>
    <w:qFormat/>
    <w:rPr>
      <w:rFonts w:ascii="Cambria" w:eastAsia="黑体" w:hAnsi="Cambria"/>
      <w:sz w:val="20"/>
      <w:szCs w:val="20"/>
    </w:rPr>
  </w:style>
  <w:style w:type="paragraph" w:styleId="53">
    <w:name w:val="index 5"/>
    <w:basedOn w:val="af1"/>
    <w:next w:val="af1"/>
    <w:qFormat/>
    <w:pPr>
      <w:widowControl/>
      <w:ind w:leftChars="800" w:left="800"/>
      <w:jc w:val="left"/>
    </w:pPr>
    <w:rPr>
      <w:sz w:val="24"/>
    </w:rPr>
  </w:style>
  <w:style w:type="paragraph" w:styleId="afc">
    <w:name w:val="List Bullet"/>
    <w:basedOn w:val="af1"/>
    <w:link w:val="afd"/>
    <w:qFormat/>
    <w:pPr>
      <w:widowControl/>
      <w:tabs>
        <w:tab w:val="left" w:pos="5"/>
        <w:tab w:val="left" w:pos="794"/>
      </w:tabs>
      <w:spacing w:line="413" w:lineRule="auto"/>
      <w:ind w:left="425" w:hanging="425"/>
      <w:jc w:val="left"/>
    </w:pPr>
    <w:rPr>
      <w:rFonts w:ascii="Arial" w:eastAsia="黑体" w:hAnsi="Arial"/>
      <w:b/>
      <w:sz w:val="28"/>
      <w:szCs w:val="20"/>
    </w:rPr>
  </w:style>
  <w:style w:type="paragraph" w:styleId="afe">
    <w:name w:val="Document Map"/>
    <w:basedOn w:val="af1"/>
    <w:link w:val="aff"/>
    <w:qFormat/>
    <w:pPr>
      <w:widowControl/>
      <w:shd w:val="clear" w:color="auto" w:fill="000080"/>
      <w:spacing w:line="413" w:lineRule="auto"/>
      <w:ind w:firstLineChars="200" w:firstLine="200"/>
      <w:jc w:val="left"/>
    </w:pPr>
    <w:rPr>
      <w:sz w:val="24"/>
      <w:szCs w:val="20"/>
    </w:rPr>
  </w:style>
  <w:style w:type="paragraph" w:styleId="aff0">
    <w:name w:val="toa heading"/>
    <w:basedOn w:val="af1"/>
    <w:next w:val="af1"/>
    <w:qFormat/>
    <w:pPr>
      <w:widowControl/>
      <w:spacing w:before="120"/>
      <w:jc w:val="left"/>
    </w:pPr>
    <w:rPr>
      <w:rFonts w:ascii="Arial" w:hAnsi="Arial" w:cs="Arial"/>
      <w:sz w:val="24"/>
    </w:rPr>
  </w:style>
  <w:style w:type="paragraph" w:styleId="aff1">
    <w:name w:val="annotation text"/>
    <w:basedOn w:val="af1"/>
    <w:link w:val="aff2"/>
    <w:unhideWhenUsed/>
    <w:qFormat/>
    <w:pPr>
      <w:widowControl/>
      <w:jc w:val="left"/>
    </w:pPr>
    <w:rPr>
      <w:rFonts w:ascii="Calibri" w:hAnsi="Calibri"/>
      <w:sz w:val="24"/>
      <w:szCs w:val="22"/>
    </w:rPr>
  </w:style>
  <w:style w:type="paragraph" w:styleId="63">
    <w:name w:val="index 6"/>
    <w:basedOn w:val="af1"/>
    <w:next w:val="af1"/>
    <w:qFormat/>
    <w:pPr>
      <w:widowControl/>
      <w:spacing w:line="413" w:lineRule="auto"/>
      <w:ind w:leftChars="1000" w:left="1000"/>
      <w:jc w:val="left"/>
    </w:pPr>
    <w:rPr>
      <w:sz w:val="24"/>
    </w:rPr>
  </w:style>
  <w:style w:type="paragraph" w:styleId="aff3">
    <w:name w:val="Salutation"/>
    <w:basedOn w:val="af1"/>
    <w:next w:val="af1"/>
    <w:link w:val="aff4"/>
    <w:qFormat/>
    <w:pPr>
      <w:widowControl/>
      <w:jc w:val="left"/>
    </w:pPr>
    <w:rPr>
      <w:rFonts w:ascii="Arial" w:hAnsi="Arial"/>
      <w:kern w:val="0"/>
      <w:sz w:val="28"/>
    </w:rPr>
  </w:style>
  <w:style w:type="paragraph" w:styleId="34">
    <w:name w:val="Body Text 3"/>
    <w:basedOn w:val="af1"/>
    <w:link w:val="35"/>
    <w:qFormat/>
    <w:pPr>
      <w:widowControl/>
      <w:spacing w:after="120"/>
      <w:jc w:val="left"/>
    </w:pPr>
    <w:rPr>
      <w:rFonts w:ascii="Arial" w:eastAsia="黑体" w:hAnsi="Arial"/>
      <w:sz w:val="16"/>
      <w:szCs w:val="16"/>
    </w:rPr>
  </w:style>
  <w:style w:type="paragraph" w:styleId="aff5">
    <w:name w:val="Closing"/>
    <w:basedOn w:val="af1"/>
    <w:link w:val="aff6"/>
    <w:qFormat/>
    <w:pPr>
      <w:widowControl/>
      <w:ind w:leftChars="2100" w:left="100"/>
      <w:jc w:val="left"/>
    </w:pPr>
    <w:rPr>
      <w:rFonts w:ascii="Arial" w:hAnsi="Arial"/>
      <w:kern w:val="0"/>
      <w:sz w:val="28"/>
    </w:rPr>
  </w:style>
  <w:style w:type="paragraph" w:styleId="30">
    <w:name w:val="List Bullet 3"/>
    <w:basedOn w:val="af1"/>
    <w:qFormat/>
    <w:pPr>
      <w:widowControl/>
      <w:numPr>
        <w:numId w:val="4"/>
      </w:numPr>
      <w:tabs>
        <w:tab w:val="clear" w:pos="1695"/>
      </w:tabs>
      <w:spacing w:line="413" w:lineRule="auto"/>
      <w:ind w:hanging="795"/>
      <w:jc w:val="left"/>
    </w:pPr>
    <w:rPr>
      <w:sz w:val="24"/>
    </w:rPr>
  </w:style>
  <w:style w:type="paragraph" w:styleId="aff7">
    <w:name w:val="Body Text"/>
    <w:basedOn w:val="af1"/>
    <w:next w:val="aff8"/>
    <w:link w:val="aff9"/>
    <w:unhideWhenUsed/>
    <w:qFormat/>
    <w:pPr>
      <w:spacing w:after="120"/>
    </w:pPr>
  </w:style>
  <w:style w:type="paragraph" w:styleId="aff8">
    <w:name w:val="Plain Text"/>
    <w:basedOn w:val="af1"/>
    <w:next w:val="affa"/>
    <w:link w:val="affb"/>
    <w:qFormat/>
    <w:pPr>
      <w:widowControl/>
      <w:jc w:val="left"/>
    </w:pPr>
    <w:rPr>
      <w:rFonts w:ascii="宋体" w:hAnsi="Courier New"/>
      <w:sz w:val="24"/>
      <w:szCs w:val="20"/>
    </w:rPr>
  </w:style>
  <w:style w:type="paragraph" w:styleId="affa">
    <w:name w:val="Block Text"/>
    <w:basedOn w:val="af1"/>
    <w:qFormat/>
    <w:pPr>
      <w:widowControl/>
      <w:spacing w:after="120"/>
      <w:ind w:leftChars="700" w:left="1440" w:rightChars="700" w:right="1440"/>
      <w:jc w:val="left"/>
    </w:pPr>
    <w:rPr>
      <w:sz w:val="24"/>
    </w:rPr>
  </w:style>
  <w:style w:type="paragraph" w:styleId="affc">
    <w:name w:val="Body Text Indent"/>
    <w:basedOn w:val="af1"/>
    <w:link w:val="affd"/>
    <w:qFormat/>
    <w:pPr>
      <w:widowControl/>
      <w:spacing w:after="120" w:line="413" w:lineRule="auto"/>
      <w:ind w:leftChars="200" w:left="420" w:firstLineChars="200" w:firstLine="200"/>
      <w:jc w:val="left"/>
    </w:pPr>
    <w:rPr>
      <w:sz w:val="24"/>
      <w:szCs w:val="20"/>
    </w:rPr>
  </w:style>
  <w:style w:type="paragraph" w:styleId="36">
    <w:name w:val="List Number 3"/>
    <w:basedOn w:val="af1"/>
    <w:qFormat/>
    <w:pPr>
      <w:widowControl/>
      <w:tabs>
        <w:tab w:val="left" w:pos="5"/>
        <w:tab w:val="left" w:pos="1560"/>
      </w:tabs>
      <w:spacing w:line="413" w:lineRule="auto"/>
      <w:ind w:left="425" w:hanging="425"/>
      <w:jc w:val="left"/>
    </w:pPr>
    <w:rPr>
      <w:rFonts w:ascii="Arial" w:hAnsi="Arial"/>
      <w:sz w:val="24"/>
      <w:szCs w:val="20"/>
    </w:rPr>
  </w:style>
  <w:style w:type="paragraph" w:styleId="29">
    <w:name w:val="List 2"/>
    <w:basedOn w:val="af1"/>
    <w:qFormat/>
    <w:pPr>
      <w:widowControl/>
      <w:ind w:leftChars="200" w:left="100" w:hangingChars="200" w:hanging="200"/>
      <w:jc w:val="left"/>
    </w:pPr>
    <w:rPr>
      <w:sz w:val="24"/>
    </w:rPr>
  </w:style>
  <w:style w:type="paragraph" w:styleId="2a">
    <w:name w:val="List Bullet 2"/>
    <w:basedOn w:val="af1"/>
    <w:qFormat/>
    <w:pPr>
      <w:widowControl/>
      <w:tabs>
        <w:tab w:val="left" w:pos="780"/>
        <w:tab w:val="left" w:pos="840"/>
      </w:tabs>
      <w:ind w:left="840" w:firstLineChars="200" w:hanging="420"/>
      <w:jc w:val="left"/>
    </w:pPr>
    <w:rPr>
      <w:sz w:val="24"/>
      <w:szCs w:val="20"/>
    </w:rPr>
  </w:style>
  <w:style w:type="paragraph" w:styleId="HTML">
    <w:name w:val="HTML Address"/>
    <w:basedOn w:val="af1"/>
    <w:link w:val="HTML0"/>
    <w:qFormat/>
    <w:pPr>
      <w:widowControl/>
      <w:jc w:val="left"/>
    </w:pPr>
    <w:rPr>
      <w:i/>
      <w:iCs/>
      <w:sz w:val="24"/>
    </w:rPr>
  </w:style>
  <w:style w:type="paragraph" w:styleId="TOC5">
    <w:name w:val="toc 5"/>
    <w:basedOn w:val="af1"/>
    <w:next w:val="af1"/>
    <w:uiPriority w:val="39"/>
    <w:qFormat/>
    <w:pPr>
      <w:ind w:left="840"/>
      <w:jc w:val="left"/>
    </w:pPr>
    <w:rPr>
      <w:rFonts w:ascii="Calibri" w:hAnsi="Calibri" w:cs="Calibri"/>
      <w:sz w:val="18"/>
      <w:szCs w:val="18"/>
    </w:rPr>
  </w:style>
  <w:style w:type="paragraph" w:styleId="TOC3">
    <w:name w:val="toc 3"/>
    <w:basedOn w:val="af1"/>
    <w:next w:val="af1"/>
    <w:uiPriority w:val="39"/>
    <w:qFormat/>
    <w:pPr>
      <w:ind w:left="420"/>
      <w:jc w:val="left"/>
    </w:pPr>
    <w:rPr>
      <w:rFonts w:ascii="Calibri" w:hAnsi="Calibri" w:cs="Calibri"/>
      <w:i/>
      <w:iCs/>
      <w:sz w:val="20"/>
      <w:szCs w:val="20"/>
    </w:rPr>
  </w:style>
  <w:style w:type="paragraph" w:styleId="TOC8">
    <w:name w:val="toc 8"/>
    <w:basedOn w:val="af1"/>
    <w:next w:val="af1"/>
    <w:uiPriority w:val="39"/>
    <w:qFormat/>
    <w:pPr>
      <w:ind w:left="1470"/>
      <w:jc w:val="left"/>
    </w:pPr>
    <w:rPr>
      <w:rFonts w:ascii="Calibri" w:hAnsi="Calibri" w:cs="Calibri"/>
      <w:sz w:val="18"/>
      <w:szCs w:val="18"/>
    </w:rPr>
  </w:style>
  <w:style w:type="paragraph" w:styleId="affe">
    <w:name w:val="Date"/>
    <w:basedOn w:val="af1"/>
    <w:next w:val="af1"/>
    <w:link w:val="afff"/>
    <w:qFormat/>
    <w:pPr>
      <w:ind w:leftChars="2500" w:left="100"/>
    </w:pPr>
    <w:rPr>
      <w:kern w:val="0"/>
      <w:sz w:val="20"/>
    </w:rPr>
  </w:style>
  <w:style w:type="paragraph" w:styleId="2b">
    <w:name w:val="Body Text Indent 2"/>
    <w:basedOn w:val="af1"/>
    <w:link w:val="2c"/>
    <w:uiPriority w:val="99"/>
    <w:qFormat/>
    <w:pPr>
      <w:widowControl/>
      <w:spacing w:line="360" w:lineRule="exact"/>
      <w:ind w:firstLineChars="203" w:firstLine="568"/>
      <w:jc w:val="left"/>
    </w:pPr>
    <w:rPr>
      <w:sz w:val="28"/>
      <w:szCs w:val="20"/>
    </w:rPr>
  </w:style>
  <w:style w:type="paragraph" w:styleId="afff0">
    <w:name w:val="Balloon Text"/>
    <w:basedOn w:val="af1"/>
    <w:link w:val="afff1"/>
    <w:uiPriority w:val="99"/>
    <w:qFormat/>
    <w:rPr>
      <w:sz w:val="18"/>
      <w:szCs w:val="18"/>
    </w:rPr>
  </w:style>
  <w:style w:type="paragraph" w:styleId="afff2">
    <w:name w:val="footer"/>
    <w:basedOn w:val="af1"/>
    <w:link w:val="afff3"/>
    <w:qFormat/>
    <w:pPr>
      <w:tabs>
        <w:tab w:val="center" w:pos="4153"/>
        <w:tab w:val="right" w:pos="8306"/>
      </w:tabs>
      <w:snapToGrid w:val="0"/>
      <w:jc w:val="left"/>
    </w:pPr>
    <w:rPr>
      <w:sz w:val="18"/>
      <w:szCs w:val="18"/>
    </w:rPr>
  </w:style>
  <w:style w:type="paragraph" w:styleId="afff4">
    <w:name w:val="header"/>
    <w:basedOn w:val="af1"/>
    <w:link w:val="afff5"/>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f1"/>
    <w:next w:val="af1"/>
    <w:uiPriority w:val="39"/>
    <w:qFormat/>
    <w:pPr>
      <w:spacing w:before="120" w:after="120"/>
      <w:jc w:val="left"/>
    </w:pPr>
    <w:rPr>
      <w:rFonts w:ascii="Calibri" w:hAnsi="Calibri" w:cs="Calibri"/>
      <w:b/>
      <w:bCs/>
      <w:caps/>
      <w:sz w:val="20"/>
      <w:szCs w:val="20"/>
    </w:rPr>
  </w:style>
  <w:style w:type="paragraph" w:styleId="TOC4">
    <w:name w:val="toc 4"/>
    <w:basedOn w:val="af1"/>
    <w:next w:val="af1"/>
    <w:uiPriority w:val="39"/>
    <w:qFormat/>
    <w:pPr>
      <w:ind w:left="630"/>
      <w:jc w:val="left"/>
    </w:pPr>
    <w:rPr>
      <w:rFonts w:ascii="Calibri" w:hAnsi="Calibri" w:cs="Calibri"/>
      <w:sz w:val="18"/>
      <w:szCs w:val="18"/>
    </w:rPr>
  </w:style>
  <w:style w:type="paragraph" w:styleId="afff6">
    <w:name w:val="Subtitle"/>
    <w:basedOn w:val="af1"/>
    <w:next w:val="af1"/>
    <w:link w:val="afff7"/>
    <w:qFormat/>
    <w:pPr>
      <w:spacing w:before="240" w:after="60" w:line="312" w:lineRule="auto"/>
      <w:jc w:val="center"/>
      <w:outlineLvl w:val="1"/>
    </w:pPr>
    <w:rPr>
      <w:rFonts w:ascii="Cambria" w:hAnsi="Cambria"/>
      <w:b/>
      <w:bCs/>
      <w:kern w:val="28"/>
      <w:sz w:val="32"/>
      <w:szCs w:val="32"/>
    </w:rPr>
  </w:style>
  <w:style w:type="paragraph" w:styleId="afff8">
    <w:name w:val="List"/>
    <w:basedOn w:val="af1"/>
    <w:qFormat/>
    <w:pPr>
      <w:widowControl/>
      <w:spacing w:before="100" w:beforeAutospacing="1" w:after="100" w:afterAutospacing="1"/>
      <w:jc w:val="left"/>
    </w:pPr>
    <w:rPr>
      <w:rFonts w:ascii="宋体" w:hAnsi="宋体" w:cs="宋体"/>
      <w:kern w:val="0"/>
      <w:sz w:val="24"/>
    </w:rPr>
  </w:style>
  <w:style w:type="paragraph" w:styleId="afff9">
    <w:name w:val="footnote text"/>
    <w:basedOn w:val="af1"/>
    <w:link w:val="afffa"/>
    <w:qFormat/>
    <w:pPr>
      <w:widowControl/>
      <w:snapToGrid w:val="0"/>
      <w:jc w:val="left"/>
    </w:pPr>
    <w:rPr>
      <w:sz w:val="18"/>
      <w:szCs w:val="20"/>
    </w:rPr>
  </w:style>
  <w:style w:type="paragraph" w:styleId="TOC6">
    <w:name w:val="toc 6"/>
    <w:basedOn w:val="af1"/>
    <w:next w:val="af1"/>
    <w:uiPriority w:val="39"/>
    <w:qFormat/>
    <w:pPr>
      <w:ind w:left="1050"/>
      <w:jc w:val="left"/>
    </w:pPr>
    <w:rPr>
      <w:rFonts w:ascii="Calibri" w:hAnsi="Calibri" w:cs="Calibri"/>
      <w:sz w:val="18"/>
      <w:szCs w:val="18"/>
    </w:rPr>
  </w:style>
  <w:style w:type="paragraph" w:styleId="54">
    <w:name w:val="List 5"/>
    <w:basedOn w:val="af1"/>
    <w:qFormat/>
    <w:pPr>
      <w:widowControl/>
      <w:ind w:left="100" w:hanging="200"/>
      <w:jc w:val="left"/>
    </w:pPr>
    <w:rPr>
      <w:sz w:val="24"/>
      <w:szCs w:val="20"/>
    </w:rPr>
  </w:style>
  <w:style w:type="paragraph" w:styleId="37">
    <w:name w:val="Body Text Indent 3"/>
    <w:basedOn w:val="af1"/>
    <w:link w:val="38"/>
    <w:qFormat/>
    <w:pPr>
      <w:adjustRightInd w:val="0"/>
      <w:snapToGrid w:val="0"/>
      <w:spacing w:line="360" w:lineRule="auto"/>
      <w:ind w:firstLineChars="200" w:firstLine="624"/>
    </w:pPr>
    <w:rPr>
      <w:rFonts w:ascii="宋体" w:hAnsi="宋体"/>
      <w:sz w:val="28"/>
      <w:szCs w:val="28"/>
    </w:rPr>
  </w:style>
  <w:style w:type="paragraph" w:styleId="afffb">
    <w:name w:val="table of figures"/>
    <w:basedOn w:val="af1"/>
    <w:next w:val="af1"/>
    <w:qFormat/>
    <w:pPr>
      <w:widowControl/>
      <w:jc w:val="left"/>
    </w:pPr>
    <w:rPr>
      <w:sz w:val="24"/>
      <w:szCs w:val="20"/>
    </w:rPr>
  </w:style>
  <w:style w:type="paragraph" w:styleId="TOC2">
    <w:name w:val="toc 2"/>
    <w:basedOn w:val="af1"/>
    <w:next w:val="af1"/>
    <w:uiPriority w:val="39"/>
    <w:qFormat/>
    <w:pPr>
      <w:ind w:left="210"/>
      <w:jc w:val="left"/>
    </w:pPr>
    <w:rPr>
      <w:rFonts w:ascii="Calibri" w:hAnsi="Calibri" w:cs="Calibri"/>
      <w:smallCaps/>
      <w:sz w:val="20"/>
      <w:szCs w:val="20"/>
    </w:rPr>
  </w:style>
  <w:style w:type="paragraph" w:styleId="TOC9">
    <w:name w:val="toc 9"/>
    <w:basedOn w:val="af1"/>
    <w:next w:val="af1"/>
    <w:uiPriority w:val="39"/>
    <w:qFormat/>
    <w:pPr>
      <w:ind w:left="1680"/>
      <w:jc w:val="left"/>
    </w:pPr>
    <w:rPr>
      <w:rFonts w:ascii="Calibri" w:hAnsi="Calibri" w:cs="Calibri"/>
      <w:sz w:val="18"/>
      <w:szCs w:val="18"/>
    </w:rPr>
  </w:style>
  <w:style w:type="paragraph" w:styleId="2d">
    <w:name w:val="Body Text 2"/>
    <w:basedOn w:val="af1"/>
    <w:link w:val="2e"/>
    <w:unhideWhenUsed/>
    <w:qFormat/>
    <w:pPr>
      <w:spacing w:after="120" w:line="480" w:lineRule="auto"/>
    </w:pPr>
  </w:style>
  <w:style w:type="paragraph" w:styleId="43">
    <w:name w:val="List 4"/>
    <w:basedOn w:val="af1"/>
    <w:qFormat/>
    <w:pPr>
      <w:widowControl/>
      <w:spacing w:line="413" w:lineRule="auto"/>
      <w:ind w:left="1680" w:firstLineChars="200" w:hanging="420"/>
      <w:jc w:val="left"/>
    </w:pPr>
    <w:rPr>
      <w:sz w:val="24"/>
      <w:szCs w:val="20"/>
    </w:rPr>
  </w:style>
  <w:style w:type="paragraph" w:styleId="2f">
    <w:name w:val="List Continue 2"/>
    <w:basedOn w:val="af1"/>
    <w:qFormat/>
    <w:pPr>
      <w:widowControl/>
      <w:spacing w:after="120"/>
      <w:ind w:left="840"/>
      <w:jc w:val="left"/>
    </w:pPr>
    <w:rPr>
      <w:sz w:val="24"/>
      <w:szCs w:val="20"/>
    </w:rPr>
  </w:style>
  <w:style w:type="paragraph" w:styleId="HTML1">
    <w:name w:val="HTML Preformatted"/>
    <w:basedOn w:val="af1"/>
    <w:link w:val="HTML2"/>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0"/>
    </w:rPr>
  </w:style>
  <w:style w:type="paragraph" w:styleId="afffc">
    <w:name w:val="Normal (Web)"/>
    <w:basedOn w:val="af1"/>
    <w:uiPriority w:val="99"/>
    <w:qFormat/>
    <w:pPr>
      <w:widowControl/>
      <w:spacing w:before="100" w:beforeAutospacing="1" w:after="100" w:afterAutospacing="1"/>
      <w:jc w:val="left"/>
    </w:pPr>
    <w:rPr>
      <w:rFonts w:ascii="宋体" w:hAnsi="宋体"/>
      <w:kern w:val="0"/>
      <w:sz w:val="24"/>
      <w:szCs w:val="20"/>
    </w:rPr>
  </w:style>
  <w:style w:type="paragraph" w:styleId="17">
    <w:name w:val="index 1"/>
    <w:basedOn w:val="af1"/>
    <w:next w:val="af1"/>
    <w:qFormat/>
    <w:pPr>
      <w:widowControl/>
      <w:jc w:val="left"/>
    </w:pPr>
    <w:rPr>
      <w:sz w:val="24"/>
      <w:szCs w:val="20"/>
    </w:rPr>
  </w:style>
  <w:style w:type="paragraph" w:styleId="2f0">
    <w:name w:val="index 2"/>
    <w:basedOn w:val="af1"/>
    <w:next w:val="af1"/>
    <w:semiHidden/>
    <w:qFormat/>
    <w:pPr>
      <w:widowControl/>
      <w:ind w:leftChars="200" w:left="200"/>
      <w:jc w:val="left"/>
    </w:pPr>
    <w:rPr>
      <w:rFonts w:ascii="宋体" w:hAnsi="宋体"/>
      <w:sz w:val="24"/>
      <w:szCs w:val="21"/>
    </w:rPr>
  </w:style>
  <w:style w:type="paragraph" w:styleId="afffd">
    <w:name w:val="Title"/>
    <w:basedOn w:val="af1"/>
    <w:next w:val="af1"/>
    <w:link w:val="afffe"/>
    <w:uiPriority w:val="10"/>
    <w:qFormat/>
    <w:pPr>
      <w:spacing w:before="240" w:after="60"/>
      <w:jc w:val="center"/>
      <w:outlineLvl w:val="0"/>
    </w:pPr>
    <w:rPr>
      <w:rFonts w:ascii="Cambria" w:hAnsi="Cambria"/>
      <w:b/>
      <w:bCs/>
      <w:sz w:val="32"/>
      <w:szCs w:val="32"/>
    </w:rPr>
  </w:style>
  <w:style w:type="paragraph" w:styleId="affff">
    <w:name w:val="annotation subject"/>
    <w:basedOn w:val="aff1"/>
    <w:next w:val="aff1"/>
    <w:link w:val="affff0"/>
    <w:qFormat/>
    <w:rPr>
      <w:rFonts w:ascii="Times New Roman" w:hAnsi="Times New Roman"/>
      <w:b/>
    </w:rPr>
  </w:style>
  <w:style w:type="paragraph" w:styleId="affff1">
    <w:name w:val="Body Text First Indent"/>
    <w:basedOn w:val="aff7"/>
    <w:link w:val="affff2"/>
    <w:qFormat/>
    <w:pPr>
      <w:widowControl/>
      <w:tabs>
        <w:tab w:val="left" w:pos="0"/>
      </w:tabs>
      <w:adjustRightInd w:val="0"/>
      <w:spacing w:after="0" w:line="413" w:lineRule="auto"/>
      <w:ind w:firstLineChars="200" w:firstLine="420"/>
      <w:jc w:val="left"/>
      <w:textAlignment w:val="baseline"/>
    </w:pPr>
    <w:rPr>
      <w:rFonts w:ascii="宋体" w:hAnsi="宋体"/>
      <w:sz w:val="24"/>
    </w:rPr>
  </w:style>
  <w:style w:type="paragraph" w:styleId="27">
    <w:name w:val="Body Text First Indent 2"/>
    <w:basedOn w:val="affc"/>
    <w:link w:val="2f1"/>
    <w:qFormat/>
    <w:pPr>
      <w:numPr>
        <w:numId w:val="5"/>
      </w:numPr>
      <w:tabs>
        <w:tab w:val="clear" w:pos="420"/>
      </w:tabs>
      <w:spacing w:line="240" w:lineRule="auto"/>
      <w:ind w:firstLine="420"/>
    </w:pPr>
  </w:style>
  <w:style w:type="table" w:styleId="affff3">
    <w:name w:val="Table Grid"/>
    <w:basedOn w:val="af3"/>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4">
    <w:name w:val="Table Theme"/>
    <w:basedOn w:val="af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f2">
    <w:name w:val="Table Colorful 2"/>
    <w:basedOn w:val="af3"/>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top w:val="nil"/>
          <w:left w:val="single" w:sz="12" w:space="0" w:color="00000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8">
    <w:name w:val="Table Simple 1"/>
    <w:basedOn w:val="af3"/>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39">
    <w:name w:val="Table List 3"/>
    <w:basedOn w:val="af3"/>
    <w:qFormat/>
    <w:pPr>
      <w:widowControl w:val="0"/>
      <w:spacing w:beforeLines="50" w:afterLines="50" w:line="276" w:lineRule="auto"/>
      <w:ind w:firstLineChars="200" w:firstLine="48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single" w:sz="12" w:space="0" w:color="000000"/>
          <w:bottom w:val="nil"/>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affff5">
    <w:name w:val="Table Contemporary"/>
    <w:basedOn w:val="af3"/>
    <w:qFormat/>
    <w:pPr>
      <w:widowControl w:val="0"/>
      <w:jc w:val="both"/>
    </w:p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9">
    <w:name w:val="Table Grid 1"/>
    <w:basedOn w:val="af3"/>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character" w:styleId="affff6">
    <w:name w:val="Strong"/>
    <w:qFormat/>
    <w:rPr>
      <w:rFonts w:ascii="Calibri" w:eastAsia="宋体" w:hAnsi="Calibri" w:cs="Times New Roman"/>
      <w:b/>
      <w:bCs/>
    </w:rPr>
  </w:style>
  <w:style w:type="character" w:styleId="affff7">
    <w:name w:val="page number"/>
    <w:basedOn w:val="af2"/>
    <w:qFormat/>
  </w:style>
  <w:style w:type="character" w:styleId="affff8">
    <w:name w:val="FollowedHyperlink"/>
    <w:uiPriority w:val="99"/>
    <w:qFormat/>
    <w:rPr>
      <w:rFonts w:ascii="Tahoma" w:eastAsia="宋体" w:hAnsi="Tahoma"/>
      <w:color w:val="800080"/>
      <w:kern w:val="2"/>
      <w:sz w:val="24"/>
      <w:u w:val="single"/>
      <w:lang w:val="en-US" w:eastAsia="zh-CN" w:bidi="ar-SA"/>
    </w:rPr>
  </w:style>
  <w:style w:type="character" w:styleId="affff9">
    <w:name w:val="Emphasis"/>
    <w:qFormat/>
    <w:rPr>
      <w:rFonts w:ascii="Calibri" w:eastAsia="宋体" w:hAnsi="Calibri" w:cs="Times New Roman"/>
      <w:i/>
      <w:iCs/>
    </w:rPr>
  </w:style>
  <w:style w:type="character" w:styleId="affffa">
    <w:name w:val="Hyperlink"/>
    <w:uiPriority w:val="99"/>
    <w:qFormat/>
    <w:rPr>
      <w:rFonts w:ascii="Calibri" w:eastAsia="宋体" w:hAnsi="Calibri" w:cs="Times New Roman"/>
      <w:color w:val="0000FF"/>
      <w:u w:val="single"/>
    </w:rPr>
  </w:style>
  <w:style w:type="character" w:styleId="HTML3">
    <w:name w:val="HTML Code"/>
    <w:qFormat/>
    <w:rPr>
      <w:rFonts w:ascii="Courier New" w:hAnsi="Courier New"/>
      <w:sz w:val="20"/>
    </w:rPr>
  </w:style>
  <w:style w:type="character" w:styleId="affffb">
    <w:name w:val="annotation reference"/>
    <w:qFormat/>
    <w:rPr>
      <w:sz w:val="16"/>
    </w:rPr>
  </w:style>
  <w:style w:type="character" w:styleId="affffc">
    <w:name w:val="footnote reference"/>
    <w:semiHidden/>
    <w:qFormat/>
    <w:rPr>
      <w:rFonts w:ascii="Verdana" w:eastAsia="仿宋_GB2312" w:hAnsi="Verdana"/>
      <w:sz w:val="24"/>
      <w:vertAlign w:val="superscript"/>
      <w:lang w:val="en-US" w:eastAsia="en-US" w:bidi="ar-SA"/>
    </w:rPr>
  </w:style>
  <w:style w:type="character" w:customStyle="1" w:styleId="aff9">
    <w:name w:val="正文文本 字符"/>
    <w:link w:val="aff7"/>
    <w:qFormat/>
    <w:rPr>
      <w:rFonts w:ascii="Times New Roman" w:eastAsia="宋体" w:hAnsi="Times New Roman" w:cs="Times New Roman"/>
      <w:kern w:val="2"/>
      <w:sz w:val="21"/>
      <w:szCs w:val="24"/>
    </w:rPr>
  </w:style>
  <w:style w:type="paragraph" w:styleId="affffd">
    <w:name w:val="List Paragraph"/>
    <w:basedOn w:val="af1"/>
    <w:link w:val="affffe"/>
    <w:uiPriority w:val="34"/>
    <w:qFormat/>
    <w:pPr>
      <w:ind w:firstLineChars="200" w:firstLine="420"/>
    </w:pPr>
    <w:rPr>
      <w:rFonts w:ascii="Calibri" w:hAnsi="Calibri"/>
    </w:rPr>
  </w:style>
  <w:style w:type="character" w:customStyle="1" w:styleId="affffe">
    <w:name w:val="列表段落 字符"/>
    <w:link w:val="affffd"/>
    <w:uiPriority w:val="34"/>
    <w:qFormat/>
    <w:rPr>
      <w:kern w:val="2"/>
      <w:sz w:val="21"/>
      <w:szCs w:val="24"/>
    </w:rPr>
  </w:style>
  <w:style w:type="character" w:customStyle="1" w:styleId="af6">
    <w:name w:val="宏文本 字符"/>
    <w:link w:val="af5"/>
    <w:qFormat/>
    <w:rPr>
      <w:rFonts w:ascii="宋体" w:hAnsi="Times New Roman"/>
      <w:sz w:val="24"/>
      <w:lang w:val="en-US" w:eastAsia="zh-CN" w:bidi="ar-SA"/>
    </w:rPr>
  </w:style>
  <w:style w:type="character" w:customStyle="1" w:styleId="16">
    <w:name w:val="标题 1 字符"/>
    <w:link w:val="15"/>
    <w:qFormat/>
    <w:rPr>
      <w:rFonts w:ascii="Times New Roman" w:eastAsia="黑体" w:hAnsi="Times New Roman" w:cs="Times New Roman"/>
      <w:b/>
      <w:bCs/>
      <w:kern w:val="44"/>
      <w:sz w:val="28"/>
      <w:szCs w:val="44"/>
    </w:rPr>
  </w:style>
  <w:style w:type="character" w:customStyle="1" w:styleId="28">
    <w:name w:val="标题 2 字符"/>
    <w:link w:val="20"/>
    <w:uiPriority w:val="9"/>
    <w:qFormat/>
    <w:rPr>
      <w:rFonts w:ascii="Cambria" w:hAnsi="Cambria"/>
      <w:bCs/>
      <w:kern w:val="2"/>
      <w:sz w:val="28"/>
      <w:szCs w:val="32"/>
    </w:rPr>
  </w:style>
  <w:style w:type="character" w:customStyle="1" w:styleId="32">
    <w:name w:val="标题 3 字符"/>
    <w:link w:val="3"/>
    <w:qFormat/>
    <w:rPr>
      <w:rFonts w:ascii="Times New Roman" w:hAnsi="Times New Roman"/>
      <w:bCs/>
      <w:kern w:val="2"/>
      <w:sz w:val="28"/>
      <w:szCs w:val="32"/>
    </w:rPr>
  </w:style>
  <w:style w:type="character" w:customStyle="1" w:styleId="42">
    <w:name w:val="标题 4 字符"/>
    <w:link w:val="41"/>
    <w:qFormat/>
    <w:rPr>
      <w:rFonts w:ascii="Cambria" w:eastAsia="宋体" w:hAnsi="Cambria" w:cs="Times New Roman"/>
      <w:bCs/>
      <w:kern w:val="2"/>
      <w:sz w:val="28"/>
      <w:szCs w:val="28"/>
    </w:rPr>
  </w:style>
  <w:style w:type="character" w:customStyle="1" w:styleId="52">
    <w:name w:val="标题 5 字符"/>
    <w:link w:val="51"/>
    <w:uiPriority w:val="9"/>
    <w:qFormat/>
    <w:rPr>
      <w:rFonts w:ascii="Times New Roman" w:eastAsia="宋体" w:hAnsi="Times New Roman" w:cs="Times New Roman"/>
      <w:b/>
      <w:bCs/>
      <w:kern w:val="2"/>
      <w:sz w:val="28"/>
      <w:szCs w:val="28"/>
    </w:rPr>
  </w:style>
  <w:style w:type="character" w:customStyle="1" w:styleId="62">
    <w:name w:val="标题 6 字符"/>
    <w:link w:val="61"/>
    <w:qFormat/>
    <w:rPr>
      <w:rFonts w:ascii="Cambria" w:eastAsia="宋体" w:hAnsi="Cambria" w:cs="Times New Roman"/>
      <w:b/>
      <w:bCs/>
      <w:kern w:val="2"/>
      <w:sz w:val="24"/>
      <w:szCs w:val="24"/>
    </w:rPr>
  </w:style>
  <w:style w:type="character" w:customStyle="1" w:styleId="70">
    <w:name w:val="标题 7 字符"/>
    <w:link w:val="7"/>
    <w:qFormat/>
    <w:rPr>
      <w:rFonts w:ascii="Times New Roman" w:eastAsia="宋体" w:hAnsi="Times New Roman" w:cs="Times New Roman"/>
      <w:b/>
      <w:bCs/>
      <w:kern w:val="2"/>
      <w:sz w:val="24"/>
      <w:szCs w:val="24"/>
    </w:rPr>
  </w:style>
  <w:style w:type="character" w:customStyle="1" w:styleId="80">
    <w:name w:val="标题 8 字符"/>
    <w:link w:val="8"/>
    <w:qFormat/>
    <w:rPr>
      <w:rFonts w:ascii="Cambria" w:eastAsia="宋体" w:hAnsi="Cambria" w:cs="Times New Roman"/>
      <w:kern w:val="2"/>
      <w:sz w:val="24"/>
      <w:szCs w:val="24"/>
    </w:rPr>
  </w:style>
  <w:style w:type="character" w:customStyle="1" w:styleId="90">
    <w:name w:val="标题 9 字符"/>
    <w:link w:val="9"/>
    <w:qFormat/>
    <w:rPr>
      <w:rFonts w:ascii="Cambria" w:eastAsia="宋体" w:hAnsi="Cambria" w:cs="Times New Roman"/>
      <w:kern w:val="2"/>
      <w:sz w:val="21"/>
      <w:szCs w:val="21"/>
    </w:rPr>
  </w:style>
  <w:style w:type="character" w:customStyle="1" w:styleId="af9">
    <w:name w:val="正文缩进 字符"/>
    <w:link w:val="af8"/>
    <w:qFormat/>
    <w:rPr>
      <w:kern w:val="2"/>
      <w:sz w:val="21"/>
    </w:rPr>
  </w:style>
  <w:style w:type="character" w:customStyle="1" w:styleId="afb">
    <w:name w:val="题注 字符"/>
    <w:link w:val="afa"/>
    <w:qFormat/>
    <w:rPr>
      <w:rFonts w:ascii="Cambria" w:eastAsia="黑体" w:hAnsi="Cambria"/>
      <w:kern w:val="2"/>
    </w:rPr>
  </w:style>
  <w:style w:type="character" w:customStyle="1" w:styleId="afd">
    <w:name w:val="列表项目符号 字符"/>
    <w:link w:val="afc"/>
    <w:qFormat/>
    <w:rPr>
      <w:rFonts w:ascii="Arial" w:eastAsia="黑体" w:hAnsi="Arial"/>
      <w:b/>
      <w:kern w:val="2"/>
      <w:sz w:val="28"/>
    </w:rPr>
  </w:style>
  <w:style w:type="character" w:customStyle="1" w:styleId="aff">
    <w:name w:val="文档结构图 字符"/>
    <w:link w:val="afe"/>
    <w:qFormat/>
    <w:rPr>
      <w:rFonts w:ascii="Times New Roman" w:eastAsia="宋体" w:hAnsi="Times New Roman" w:cs="Times New Roman"/>
      <w:kern w:val="2"/>
      <w:sz w:val="24"/>
      <w:shd w:val="clear" w:color="auto" w:fill="000080"/>
    </w:rPr>
  </w:style>
  <w:style w:type="character" w:customStyle="1" w:styleId="aff2">
    <w:name w:val="批注文字 字符"/>
    <w:link w:val="aff1"/>
    <w:qFormat/>
    <w:rPr>
      <w:rFonts w:ascii="Calibri" w:eastAsia="宋体" w:hAnsi="Calibri" w:cs="Times New Roman"/>
      <w:kern w:val="2"/>
      <w:sz w:val="24"/>
      <w:szCs w:val="22"/>
    </w:rPr>
  </w:style>
  <w:style w:type="character" w:customStyle="1" w:styleId="aff4">
    <w:name w:val="称呼 字符"/>
    <w:link w:val="aff3"/>
    <w:qFormat/>
    <w:rPr>
      <w:rFonts w:ascii="Arial" w:eastAsia="宋体" w:hAnsi="Arial" w:cs="Times New Roman"/>
      <w:sz w:val="28"/>
      <w:szCs w:val="24"/>
    </w:rPr>
  </w:style>
  <w:style w:type="character" w:customStyle="1" w:styleId="35">
    <w:name w:val="正文文本 3 字符"/>
    <w:link w:val="34"/>
    <w:qFormat/>
    <w:rPr>
      <w:rFonts w:ascii="Arial" w:eastAsia="黑体" w:hAnsi="Arial" w:cs="Times New Roman"/>
      <w:kern w:val="2"/>
      <w:sz w:val="16"/>
      <w:szCs w:val="16"/>
    </w:rPr>
  </w:style>
  <w:style w:type="character" w:customStyle="1" w:styleId="aff6">
    <w:name w:val="结束语 字符"/>
    <w:link w:val="aff5"/>
    <w:qFormat/>
    <w:rPr>
      <w:rFonts w:ascii="Arial" w:eastAsia="宋体" w:hAnsi="Arial" w:cs="Times New Roman"/>
      <w:sz w:val="28"/>
      <w:szCs w:val="24"/>
    </w:rPr>
  </w:style>
  <w:style w:type="character" w:customStyle="1" w:styleId="affd">
    <w:name w:val="正文文本缩进 字符"/>
    <w:link w:val="affc"/>
    <w:qFormat/>
    <w:rPr>
      <w:rFonts w:ascii="Times New Roman" w:hAnsi="Times New Roman"/>
      <w:kern w:val="2"/>
      <w:sz w:val="24"/>
    </w:rPr>
  </w:style>
  <w:style w:type="character" w:customStyle="1" w:styleId="HTML0">
    <w:name w:val="HTML 地址 字符"/>
    <w:link w:val="HTML"/>
    <w:qFormat/>
    <w:rPr>
      <w:rFonts w:ascii="Times New Roman" w:eastAsia="宋体" w:hAnsi="Times New Roman" w:cs="Times New Roman"/>
      <w:i/>
      <w:iCs/>
      <w:kern w:val="2"/>
      <w:sz w:val="24"/>
      <w:szCs w:val="24"/>
    </w:rPr>
  </w:style>
  <w:style w:type="character" w:customStyle="1" w:styleId="affb">
    <w:name w:val="纯文本 字符"/>
    <w:link w:val="aff8"/>
    <w:qFormat/>
    <w:rPr>
      <w:rFonts w:ascii="宋体" w:eastAsia="宋体" w:hAnsi="Courier New" w:cs="Times New Roman"/>
      <w:kern w:val="2"/>
      <w:sz w:val="24"/>
    </w:rPr>
  </w:style>
  <w:style w:type="character" w:customStyle="1" w:styleId="afff">
    <w:name w:val="日期 字符"/>
    <w:link w:val="affe"/>
    <w:qFormat/>
    <w:rPr>
      <w:rFonts w:ascii="Times New Roman" w:eastAsia="宋体" w:hAnsi="Times New Roman" w:cs="Times New Roman"/>
      <w:szCs w:val="24"/>
    </w:rPr>
  </w:style>
  <w:style w:type="character" w:customStyle="1" w:styleId="2c">
    <w:name w:val="正文文本缩进 2 字符"/>
    <w:link w:val="2b"/>
    <w:uiPriority w:val="99"/>
    <w:qFormat/>
    <w:rPr>
      <w:rFonts w:ascii="Times New Roman" w:eastAsia="宋体" w:hAnsi="Times New Roman" w:cs="Times New Roman"/>
      <w:kern w:val="2"/>
      <w:sz w:val="28"/>
    </w:rPr>
  </w:style>
  <w:style w:type="character" w:customStyle="1" w:styleId="afff1">
    <w:name w:val="批注框文本 字符"/>
    <w:link w:val="afff0"/>
    <w:uiPriority w:val="99"/>
    <w:qFormat/>
    <w:rPr>
      <w:rFonts w:ascii="Times New Roman" w:eastAsia="宋体" w:hAnsi="Times New Roman" w:cs="Times New Roman"/>
      <w:kern w:val="2"/>
      <w:sz w:val="18"/>
      <w:szCs w:val="18"/>
    </w:rPr>
  </w:style>
  <w:style w:type="character" w:customStyle="1" w:styleId="afff3">
    <w:name w:val="页脚 字符"/>
    <w:link w:val="afff2"/>
    <w:qFormat/>
    <w:rPr>
      <w:rFonts w:ascii="Times New Roman" w:eastAsia="宋体" w:hAnsi="Times New Roman" w:cs="Times New Roman"/>
      <w:kern w:val="2"/>
      <w:sz w:val="18"/>
      <w:szCs w:val="18"/>
    </w:rPr>
  </w:style>
  <w:style w:type="character" w:customStyle="1" w:styleId="afff5">
    <w:name w:val="页眉 字符"/>
    <w:link w:val="afff4"/>
    <w:uiPriority w:val="99"/>
    <w:qFormat/>
    <w:rPr>
      <w:rFonts w:ascii="Times New Roman" w:eastAsia="宋体" w:hAnsi="Times New Roman" w:cs="Times New Roman"/>
      <w:kern w:val="2"/>
      <w:sz w:val="18"/>
      <w:szCs w:val="18"/>
    </w:rPr>
  </w:style>
  <w:style w:type="character" w:customStyle="1" w:styleId="afff7">
    <w:name w:val="副标题 字符"/>
    <w:link w:val="afff6"/>
    <w:qFormat/>
    <w:rPr>
      <w:rFonts w:ascii="Cambria" w:eastAsia="宋体" w:hAnsi="Cambria" w:cs="Times New Roman"/>
      <w:b/>
      <w:bCs/>
      <w:kern w:val="28"/>
      <w:sz w:val="32"/>
      <w:szCs w:val="32"/>
    </w:rPr>
  </w:style>
  <w:style w:type="character" w:customStyle="1" w:styleId="afffa">
    <w:name w:val="脚注文本 字符"/>
    <w:link w:val="afff9"/>
    <w:qFormat/>
    <w:rPr>
      <w:rFonts w:ascii="Times New Roman" w:eastAsia="宋体" w:hAnsi="Times New Roman" w:cs="Times New Roman"/>
      <w:kern w:val="2"/>
      <w:sz w:val="18"/>
    </w:rPr>
  </w:style>
  <w:style w:type="character" w:customStyle="1" w:styleId="38">
    <w:name w:val="正文文本缩进 3 字符"/>
    <w:link w:val="37"/>
    <w:qFormat/>
    <w:rPr>
      <w:rFonts w:ascii="宋体" w:eastAsia="宋体" w:hAnsi="宋体" w:cs="宋体"/>
      <w:kern w:val="2"/>
      <w:sz w:val="28"/>
      <w:szCs w:val="28"/>
    </w:rPr>
  </w:style>
  <w:style w:type="character" w:customStyle="1" w:styleId="2e">
    <w:name w:val="正文文本 2 字符"/>
    <w:link w:val="2d"/>
    <w:qFormat/>
    <w:rPr>
      <w:rFonts w:ascii="Times New Roman" w:eastAsia="宋体" w:hAnsi="Times New Roman" w:cs="Times New Roman"/>
      <w:kern w:val="2"/>
      <w:sz w:val="21"/>
      <w:szCs w:val="24"/>
    </w:rPr>
  </w:style>
  <w:style w:type="character" w:customStyle="1" w:styleId="HTML2">
    <w:name w:val="HTML 预设格式 字符"/>
    <w:link w:val="HTML1"/>
    <w:qFormat/>
    <w:rPr>
      <w:rFonts w:ascii="宋体" w:eastAsia="宋体" w:hAnsi="宋体" w:cs="Times New Roman"/>
      <w:sz w:val="24"/>
    </w:rPr>
  </w:style>
  <w:style w:type="character" w:customStyle="1" w:styleId="afffe">
    <w:name w:val="标题 字符"/>
    <w:link w:val="afffd"/>
    <w:uiPriority w:val="10"/>
    <w:qFormat/>
    <w:rPr>
      <w:rFonts w:ascii="Cambria" w:eastAsia="宋体" w:hAnsi="Cambria" w:cs="Times New Roman"/>
      <w:b/>
      <w:bCs/>
      <w:kern w:val="2"/>
      <w:sz w:val="32"/>
      <w:szCs w:val="32"/>
    </w:rPr>
  </w:style>
  <w:style w:type="character" w:customStyle="1" w:styleId="affff0">
    <w:name w:val="批注主题 字符"/>
    <w:link w:val="affff"/>
    <w:qFormat/>
    <w:rPr>
      <w:rFonts w:ascii="Times New Roman" w:eastAsia="宋体" w:hAnsi="Times New Roman" w:cs="Times New Roman"/>
      <w:b/>
      <w:kern w:val="2"/>
      <w:sz w:val="24"/>
      <w:szCs w:val="22"/>
    </w:rPr>
  </w:style>
  <w:style w:type="character" w:customStyle="1" w:styleId="affff2">
    <w:name w:val="正文文本首行缩进 字符"/>
    <w:link w:val="affff1"/>
    <w:qFormat/>
    <w:rPr>
      <w:rFonts w:ascii="宋体" w:eastAsia="宋体" w:hAnsi="宋体" w:cs="Times New Roman"/>
      <w:kern w:val="2"/>
      <w:sz w:val="24"/>
      <w:szCs w:val="24"/>
    </w:rPr>
  </w:style>
  <w:style w:type="character" w:customStyle="1" w:styleId="2f1">
    <w:name w:val="正文文本首行缩进 2 字符"/>
    <w:link w:val="27"/>
    <w:qFormat/>
    <w:rPr>
      <w:rFonts w:ascii="Times New Roman" w:hAnsi="Times New Roman"/>
      <w:kern w:val="2"/>
      <w:sz w:val="24"/>
    </w:rPr>
  </w:style>
  <w:style w:type="character" w:customStyle="1" w:styleId="p11b1">
    <w:name w:val="p11b1"/>
    <w:qFormat/>
    <w:rPr>
      <w:rFonts w:ascii="Verdana" w:eastAsia="仿宋_GB2312" w:hAnsi="Verdana"/>
      <w:color w:val="000000"/>
      <w:sz w:val="20"/>
      <w:szCs w:val="20"/>
      <w:u w:val="none"/>
      <w:lang w:val="en-US" w:eastAsia="en-US" w:bidi="ar-SA"/>
    </w:rPr>
  </w:style>
  <w:style w:type="character" w:customStyle="1" w:styleId="Char">
    <w:name w:val="图表内容 Char"/>
    <w:link w:val="afffff"/>
    <w:qFormat/>
    <w:rPr>
      <w:rFonts w:ascii="Arial" w:eastAsia="黑体" w:hAnsi="Arial"/>
      <w:kern w:val="2"/>
      <w:sz w:val="21"/>
    </w:rPr>
  </w:style>
  <w:style w:type="paragraph" w:customStyle="1" w:styleId="afffff">
    <w:name w:val="图表内容"/>
    <w:basedOn w:val="af1"/>
    <w:link w:val="Char"/>
    <w:qFormat/>
    <w:pPr>
      <w:widowControl/>
      <w:spacing w:beforeLines="50" w:afterLines="50" w:line="413" w:lineRule="auto"/>
      <w:jc w:val="left"/>
    </w:pPr>
    <w:rPr>
      <w:rFonts w:ascii="Arial" w:eastAsia="黑体" w:hAnsi="Arial"/>
      <w:szCs w:val="20"/>
    </w:rPr>
  </w:style>
  <w:style w:type="character" w:customStyle="1" w:styleId="Char0">
    <w:name w:val="我的正文 Char"/>
    <w:link w:val="afffff0"/>
    <w:qFormat/>
    <w:rPr>
      <w:rFonts w:ascii="Times New Roman" w:hAnsi="Times New Roman"/>
      <w:bCs/>
      <w:spacing w:val="20"/>
      <w:sz w:val="24"/>
    </w:rPr>
  </w:style>
  <w:style w:type="paragraph" w:customStyle="1" w:styleId="afffff0">
    <w:name w:val="我的正文"/>
    <w:basedOn w:val="af1"/>
    <w:link w:val="Char0"/>
    <w:qFormat/>
    <w:pPr>
      <w:widowControl/>
      <w:spacing w:line="288" w:lineRule="auto"/>
      <w:ind w:firstLine="567"/>
      <w:jc w:val="left"/>
    </w:pPr>
    <w:rPr>
      <w:bCs/>
      <w:spacing w:val="20"/>
      <w:kern w:val="0"/>
      <w:sz w:val="24"/>
      <w:szCs w:val="20"/>
    </w:rPr>
  </w:style>
  <w:style w:type="character" w:customStyle="1" w:styleId="Char2">
    <w:name w:val="Ò³Ã¼ Char2"/>
    <w:qFormat/>
    <w:rPr>
      <w:kern w:val="2"/>
      <w:sz w:val="18"/>
    </w:rPr>
  </w:style>
  <w:style w:type="character" w:customStyle="1" w:styleId="151Char">
    <w:name w:val="样式 行距: 1.5 倍行距1 Char"/>
    <w:link w:val="151"/>
    <w:qFormat/>
    <w:rPr>
      <w:color w:val="000000"/>
      <w:kern w:val="2"/>
      <w:sz w:val="28"/>
    </w:rPr>
  </w:style>
  <w:style w:type="paragraph" w:customStyle="1" w:styleId="151">
    <w:name w:val="样式 行距: 1.5 倍行距1"/>
    <w:basedOn w:val="af1"/>
    <w:link w:val="151Char"/>
    <w:qFormat/>
    <w:pPr>
      <w:widowControl/>
      <w:tabs>
        <w:tab w:val="left" w:pos="432"/>
      </w:tabs>
      <w:spacing w:beforeLines="50" w:afterLines="50" w:line="413" w:lineRule="auto"/>
      <w:ind w:left="432"/>
      <w:jc w:val="left"/>
    </w:pPr>
    <w:rPr>
      <w:rFonts w:ascii="Calibri" w:hAnsi="Calibri"/>
      <w:color w:val="000000"/>
      <w:sz w:val="28"/>
      <w:szCs w:val="20"/>
    </w:rPr>
  </w:style>
  <w:style w:type="character" w:customStyle="1" w:styleId="Char1">
    <w:name w:val="题注 Char1"/>
    <w:qFormat/>
    <w:rPr>
      <w:rFonts w:ascii="Arial" w:eastAsia="黑体" w:hAnsi="Arial"/>
      <w:kern w:val="2"/>
      <w:lang w:val="en-US" w:eastAsia="zh-CN"/>
    </w:rPr>
  </w:style>
  <w:style w:type="character" w:customStyle="1" w:styleId="atitle2">
    <w:name w:val="atitle2"/>
    <w:qFormat/>
    <w:rPr>
      <w:rFonts w:ascii="Tahoma" w:eastAsia="宋体" w:hAnsi="Tahoma"/>
      <w:kern w:val="2"/>
      <w:sz w:val="24"/>
      <w:lang w:val="en-US" w:eastAsia="zh-CN" w:bidi="ar-SA"/>
    </w:rPr>
  </w:style>
  <w:style w:type="character" w:customStyle="1" w:styleId="8Char1">
    <w:name w:val="不用8 Char1"/>
    <w:qFormat/>
    <w:rPr>
      <w:rFonts w:ascii="Arial" w:eastAsia="黑体" w:hAnsi="Arial"/>
      <w:kern w:val="2"/>
      <w:sz w:val="24"/>
    </w:rPr>
  </w:style>
  <w:style w:type="character" w:customStyle="1" w:styleId="1CharChar">
    <w:name w:val="普通文字1 Char Char"/>
    <w:qFormat/>
    <w:rPr>
      <w:rFonts w:ascii="宋体" w:eastAsia="宋体" w:hAnsi="Courier New" w:cs="Times New Roman"/>
      <w:szCs w:val="21"/>
    </w:rPr>
  </w:style>
  <w:style w:type="character" w:customStyle="1" w:styleId="DocAccptChar">
    <w:name w:val="DocAccpt Char"/>
    <w:qFormat/>
    <w:rPr>
      <w:rFonts w:ascii="Arial" w:eastAsia="黑体" w:hAnsi="Arial"/>
      <w:kern w:val="44"/>
      <w:sz w:val="44"/>
      <w:lang w:val="en-US" w:eastAsia="zh-CN" w:bidi="ar-SA"/>
    </w:rPr>
  </w:style>
  <w:style w:type="character" w:customStyle="1" w:styleId="4CharChar">
    <w:name w:val="标题 4 Char Char"/>
    <w:qFormat/>
    <w:rPr>
      <w:rFonts w:ascii="Arial" w:eastAsia="黑体" w:hAnsi="Arial"/>
      <w:b/>
      <w:kern w:val="2"/>
      <w:sz w:val="28"/>
      <w:lang w:val="en-US" w:eastAsia="zh-CN"/>
    </w:rPr>
  </w:style>
  <w:style w:type="character" w:customStyle="1" w:styleId="Char9">
    <w:name w:val="Char9"/>
    <w:qFormat/>
    <w:rPr>
      <w:kern w:val="2"/>
      <w:sz w:val="21"/>
    </w:rPr>
  </w:style>
  <w:style w:type="character" w:customStyle="1" w:styleId="CharChar13">
    <w:name w:val="Char Char13"/>
    <w:qFormat/>
    <w:rPr>
      <w:rFonts w:ascii="Arial" w:eastAsia="黑体" w:hAnsi="Arial"/>
      <w:b/>
      <w:kern w:val="2"/>
      <w:sz w:val="28"/>
    </w:rPr>
  </w:style>
  <w:style w:type="character" w:customStyle="1" w:styleId="title2">
    <w:name w:val="title2"/>
    <w:qFormat/>
    <w:rPr>
      <w:rFonts w:ascii="Verdana" w:eastAsia="仿宋_GB2312" w:hAnsi="Verdana"/>
      <w:sz w:val="24"/>
      <w:lang w:val="en-US" w:eastAsia="en-US" w:bidi="ar-SA"/>
    </w:rPr>
  </w:style>
  <w:style w:type="character" w:customStyle="1" w:styleId="content">
    <w:name w:val="content"/>
    <w:qFormat/>
  </w:style>
  <w:style w:type="character" w:customStyle="1" w:styleId="a61">
    <w:name w:val="a61"/>
    <w:qFormat/>
    <w:rPr>
      <w:rFonts w:ascii="宋体" w:eastAsia="宋体" w:hAnsi="宋体" w:hint="eastAsia"/>
      <w:sz w:val="23"/>
      <w:szCs w:val="23"/>
    </w:rPr>
  </w:style>
  <w:style w:type="character" w:customStyle="1" w:styleId="Char3">
    <w:name w:val="引用文档列表 Char"/>
    <w:link w:val="afffff1"/>
    <w:qFormat/>
    <w:rPr>
      <w:kern w:val="2"/>
      <w:sz w:val="24"/>
      <w:szCs w:val="24"/>
    </w:rPr>
  </w:style>
  <w:style w:type="paragraph" w:customStyle="1" w:styleId="afffff1">
    <w:name w:val="引用文档列表"/>
    <w:basedOn w:val="affffd"/>
    <w:link w:val="Char3"/>
    <w:qFormat/>
    <w:pPr>
      <w:widowControl/>
      <w:tabs>
        <w:tab w:val="left" w:pos="720"/>
      </w:tabs>
      <w:spacing w:beforeLines="50" w:afterLines="50" w:line="276" w:lineRule="auto"/>
      <w:ind w:left="1276" w:firstLineChars="0" w:hanging="796"/>
      <w:jc w:val="left"/>
    </w:pPr>
    <w:rPr>
      <w:sz w:val="24"/>
    </w:rPr>
  </w:style>
  <w:style w:type="character" w:customStyle="1" w:styleId="Char1Char">
    <w:name w:val="正文缩进 Char1 Char"/>
    <w:qFormat/>
    <w:rPr>
      <w:rFonts w:ascii="Tahoma" w:eastAsia="宋体" w:hAnsi="Tahoma"/>
      <w:kern w:val="2"/>
      <w:sz w:val="21"/>
      <w:lang w:val="en-US" w:eastAsia="zh-CN" w:bidi="ar-SA"/>
    </w:rPr>
  </w:style>
  <w:style w:type="character" w:customStyle="1" w:styleId="Char1CharCharChar3">
    <w:name w:val="正文首行缩进 Char1 Char Char Char3"/>
    <w:basedOn w:val="btChar4"/>
    <w:qFormat/>
    <w:rPr>
      <w:rFonts w:ascii="宋体" w:hAnsi="宋体"/>
      <w:kern w:val="2"/>
      <w:sz w:val="21"/>
    </w:rPr>
  </w:style>
  <w:style w:type="character" w:customStyle="1" w:styleId="btChar4">
    <w:name w:val="bt Char4"/>
    <w:qFormat/>
    <w:rPr>
      <w:rFonts w:ascii="宋体" w:hAnsi="宋体"/>
      <w:kern w:val="2"/>
      <w:sz w:val="21"/>
    </w:rPr>
  </w:style>
  <w:style w:type="character" w:customStyle="1" w:styleId="8Char">
    <w:name w:val="不用8 Char"/>
    <w:qFormat/>
    <w:rPr>
      <w:rFonts w:ascii="Arial" w:eastAsia="黑体" w:hAnsi="Arial"/>
      <w:kern w:val="2"/>
      <w:sz w:val="24"/>
    </w:rPr>
  </w:style>
  <w:style w:type="character" w:customStyle="1" w:styleId="5CharCharChar">
    <w:name w:val="样式5 Char Char Char"/>
    <w:qFormat/>
    <w:rPr>
      <w:rFonts w:ascii="宋体" w:eastAsia="宋体" w:hAnsi="宋体"/>
      <w:kern w:val="2"/>
      <w:sz w:val="24"/>
      <w:szCs w:val="24"/>
      <w:lang w:val="en-US" w:eastAsia="zh-CN" w:bidi="ar-SA"/>
    </w:rPr>
  </w:style>
  <w:style w:type="character" w:customStyle="1" w:styleId="Char4">
    <w:name w:val="封面副题 Char"/>
    <w:link w:val="afffff2"/>
    <w:qFormat/>
    <w:rPr>
      <w:rFonts w:ascii="黑体" w:eastAsia="黑体"/>
      <w:kern w:val="2"/>
      <w:sz w:val="44"/>
    </w:rPr>
  </w:style>
  <w:style w:type="paragraph" w:customStyle="1" w:styleId="afffff2">
    <w:name w:val="封面副题"/>
    <w:basedOn w:val="af1"/>
    <w:link w:val="Char4"/>
    <w:qFormat/>
    <w:pPr>
      <w:widowControl/>
      <w:spacing w:beforeLines="50" w:afterLines="50" w:line="276" w:lineRule="auto"/>
      <w:jc w:val="left"/>
    </w:pPr>
    <w:rPr>
      <w:rFonts w:ascii="黑体" w:eastAsia="黑体" w:hAnsi="Calibri"/>
      <w:sz w:val="44"/>
      <w:szCs w:val="20"/>
    </w:rPr>
  </w:style>
  <w:style w:type="character" w:customStyle="1" w:styleId="Char5">
    <w:name w:val="页眉正文 Char"/>
    <w:link w:val="afffff3"/>
    <w:qFormat/>
    <w:rPr>
      <w:kern w:val="2"/>
      <w:sz w:val="18"/>
    </w:rPr>
  </w:style>
  <w:style w:type="paragraph" w:customStyle="1" w:styleId="afffff3">
    <w:name w:val="页眉正文"/>
    <w:basedOn w:val="afff4"/>
    <w:link w:val="Char5"/>
    <w:qFormat/>
    <w:pPr>
      <w:widowControl/>
      <w:tabs>
        <w:tab w:val="clear" w:pos="4153"/>
        <w:tab w:val="clear" w:pos="8306"/>
        <w:tab w:val="right" w:pos="9600"/>
      </w:tabs>
      <w:spacing w:beforeLines="50" w:afterLines="50" w:line="276" w:lineRule="auto"/>
      <w:jc w:val="both"/>
    </w:pPr>
    <w:rPr>
      <w:rFonts w:ascii="Calibri" w:hAnsi="Calibri"/>
      <w:szCs w:val="20"/>
    </w:rPr>
  </w:style>
  <w:style w:type="character" w:customStyle="1" w:styleId="xiangxiyemian060430neirongjianjie1">
    <w:name w:val="xiangxiyemian060430_neirongjianjie1"/>
    <w:qFormat/>
    <w:rPr>
      <w:color w:val="003399"/>
    </w:rPr>
  </w:style>
  <w:style w:type="character" w:customStyle="1" w:styleId="white1">
    <w:name w:val="white1"/>
    <w:qFormat/>
    <w:rPr>
      <w:color w:val="FFFFFF"/>
      <w:u w:val="none"/>
    </w:rPr>
  </w:style>
  <w:style w:type="character" w:customStyle="1" w:styleId="Char6">
    <w:name w:val="Char6"/>
    <w:qFormat/>
    <w:rPr>
      <w:kern w:val="2"/>
      <w:sz w:val="18"/>
    </w:rPr>
  </w:style>
  <w:style w:type="character" w:customStyle="1" w:styleId="h2Char1">
    <w:name w:val="h2 Char1"/>
    <w:qFormat/>
    <w:rPr>
      <w:rFonts w:ascii="Arial" w:eastAsia="黑体" w:hAnsi="Arial"/>
      <w:kern w:val="2"/>
      <w:sz w:val="32"/>
    </w:rPr>
  </w:style>
  <w:style w:type="character" w:customStyle="1" w:styleId="Char7">
    <w:name w:val="方案正文 Char"/>
    <w:link w:val="afffff4"/>
    <w:qFormat/>
    <w:rPr>
      <w:rFonts w:ascii="Arial" w:hAnsi="Arial"/>
      <w:bCs/>
      <w:snapToGrid w:val="0"/>
      <w:spacing w:val="10"/>
      <w:sz w:val="24"/>
      <w:szCs w:val="24"/>
      <w:lang w:eastAsia="zh-TW"/>
    </w:rPr>
  </w:style>
  <w:style w:type="paragraph" w:customStyle="1" w:styleId="afffff4">
    <w:name w:val="方案正文"/>
    <w:basedOn w:val="af1"/>
    <w:link w:val="Char7"/>
    <w:qFormat/>
    <w:pPr>
      <w:widowControl/>
      <w:adjustRightInd w:val="0"/>
      <w:snapToGrid w:val="0"/>
      <w:spacing w:before="60" w:line="420" w:lineRule="exact"/>
      <w:ind w:firstLine="567"/>
      <w:jc w:val="left"/>
      <w:textAlignment w:val="baseline"/>
    </w:pPr>
    <w:rPr>
      <w:rFonts w:ascii="Arial" w:hAnsi="Arial"/>
      <w:bCs/>
      <w:snapToGrid w:val="0"/>
      <w:spacing w:val="10"/>
      <w:kern w:val="0"/>
      <w:sz w:val="24"/>
      <w:lang w:eastAsia="zh-TW"/>
    </w:rPr>
  </w:style>
  <w:style w:type="character" w:customStyle="1" w:styleId="6Char">
    <w:name w:val="标题6 Char"/>
    <w:link w:val="64"/>
    <w:qFormat/>
    <w:rPr>
      <w:rFonts w:ascii="Arial" w:hAnsi="Arial"/>
      <w:b/>
      <w:kern w:val="2"/>
      <w:sz w:val="24"/>
      <w:szCs w:val="24"/>
    </w:rPr>
  </w:style>
  <w:style w:type="paragraph" w:customStyle="1" w:styleId="64">
    <w:name w:val="标题6"/>
    <w:basedOn w:val="61"/>
    <w:link w:val="6Char"/>
    <w:qFormat/>
    <w:pPr>
      <w:keepNext w:val="0"/>
      <w:keepLines w:val="0"/>
      <w:widowControl/>
      <w:tabs>
        <w:tab w:val="left" w:pos="1152"/>
      </w:tabs>
      <w:adjustRightInd w:val="0"/>
      <w:snapToGrid w:val="0"/>
      <w:spacing w:before="0" w:after="0" w:line="240" w:lineRule="auto"/>
      <w:ind w:left="1152" w:hanging="1152"/>
      <w:jc w:val="left"/>
    </w:pPr>
    <w:rPr>
      <w:rFonts w:ascii="Arial" w:hAnsi="Arial"/>
      <w:bCs w:val="0"/>
    </w:rPr>
  </w:style>
  <w:style w:type="character" w:customStyle="1" w:styleId="tzy1Char">
    <w:name w:val="tzy1 Char"/>
    <w:qFormat/>
    <w:rPr>
      <w:rFonts w:eastAsia="宋体"/>
      <w:b/>
      <w:kern w:val="44"/>
      <w:sz w:val="32"/>
      <w:lang w:val="en-US" w:eastAsia="zh-CN"/>
    </w:rPr>
  </w:style>
  <w:style w:type="character" w:customStyle="1" w:styleId="2CharChar">
    <w:name w:val="样式 首行缩进:  2 字符 Char Char"/>
    <w:link w:val="2Char"/>
    <w:qFormat/>
    <w:rPr>
      <w:rFonts w:ascii="Times New Roman" w:hAnsi="Times New Roman" w:cs="宋体"/>
      <w:kern w:val="2"/>
      <w:sz w:val="24"/>
      <w:szCs w:val="24"/>
    </w:rPr>
  </w:style>
  <w:style w:type="paragraph" w:customStyle="1" w:styleId="2Char">
    <w:name w:val="样式 首行缩进:  2 字符 Char"/>
    <w:basedOn w:val="af1"/>
    <w:link w:val="2CharChar"/>
    <w:qFormat/>
    <w:pPr>
      <w:widowControl/>
      <w:spacing w:line="413" w:lineRule="auto"/>
      <w:ind w:firstLineChars="200" w:firstLine="480"/>
      <w:jc w:val="left"/>
    </w:pPr>
    <w:rPr>
      <w:sz w:val="24"/>
    </w:rPr>
  </w:style>
  <w:style w:type="character" w:customStyle="1" w:styleId="unnamed11">
    <w:name w:val="unnamed11"/>
    <w:qFormat/>
    <w:rPr>
      <w:rFonts w:ascii="宋体" w:eastAsia="宋体" w:hAnsi="宋体"/>
      <w:color w:val="333333"/>
      <w:kern w:val="2"/>
      <w:sz w:val="18"/>
      <w:szCs w:val="18"/>
      <w:lang w:val="en-US" w:eastAsia="zh-CN" w:bidi="ar-SA"/>
    </w:rPr>
  </w:style>
  <w:style w:type="character" w:customStyle="1" w:styleId="Heading7unusedChar2">
    <w:name w:val="Heading 7(unused) Char2"/>
    <w:qFormat/>
    <w:rPr>
      <w:b/>
      <w:kern w:val="2"/>
      <w:sz w:val="24"/>
    </w:rPr>
  </w:style>
  <w:style w:type="character" w:customStyle="1" w:styleId="Heading7unusedChar1">
    <w:name w:val="Heading 7(unused) Char1"/>
    <w:qFormat/>
    <w:rPr>
      <w:b/>
      <w:kern w:val="2"/>
      <w:sz w:val="24"/>
    </w:rPr>
  </w:style>
  <w:style w:type="character" w:customStyle="1" w:styleId="CharChar11">
    <w:name w:val="Char Char11"/>
    <w:qFormat/>
    <w:rPr>
      <w:rFonts w:ascii="Times New Roman" w:hAnsi="Times New Roman"/>
      <w:b/>
      <w:bCs/>
      <w:kern w:val="2"/>
      <w:sz w:val="32"/>
      <w:szCs w:val="32"/>
    </w:rPr>
  </w:style>
  <w:style w:type="character" w:customStyle="1" w:styleId="btChar3">
    <w:name w:val="bt Char3"/>
    <w:qFormat/>
    <w:rPr>
      <w:rFonts w:ascii="宋体" w:hAnsi="宋体"/>
      <w:kern w:val="2"/>
      <w:sz w:val="21"/>
    </w:rPr>
  </w:style>
  <w:style w:type="character" w:customStyle="1" w:styleId="2CharChar0">
    <w:name w:val="正文 首行缩进:  2 字符 Char Char"/>
    <w:link w:val="2Char0"/>
    <w:qFormat/>
    <w:rPr>
      <w:rFonts w:ascii="Times New Roman" w:hAnsi="Times New Roman" w:cs="宋体"/>
      <w:kern w:val="2"/>
      <w:sz w:val="24"/>
      <w:szCs w:val="24"/>
    </w:rPr>
  </w:style>
  <w:style w:type="paragraph" w:customStyle="1" w:styleId="2Char0">
    <w:name w:val="正文 首行缩进:  2 字符 Char"/>
    <w:basedOn w:val="af1"/>
    <w:link w:val="2CharChar0"/>
    <w:qFormat/>
    <w:pPr>
      <w:widowControl/>
      <w:spacing w:line="413" w:lineRule="auto"/>
      <w:ind w:firstLineChars="200" w:firstLine="480"/>
      <w:jc w:val="left"/>
    </w:pPr>
    <w:rPr>
      <w:sz w:val="24"/>
    </w:rPr>
  </w:style>
  <w:style w:type="character" w:customStyle="1" w:styleId="Char8">
    <w:name w:val="卷标题 Char"/>
    <w:qFormat/>
    <w:rPr>
      <w:rFonts w:ascii="Arial" w:eastAsia="黑体" w:hAnsi="Arial"/>
      <w:kern w:val="44"/>
      <w:sz w:val="44"/>
    </w:rPr>
  </w:style>
  <w:style w:type="character" w:customStyle="1" w:styleId="Chara">
    <w:name w:val="图表正文 Char"/>
    <w:link w:val="afffff5"/>
    <w:qFormat/>
    <w:rPr>
      <w:rFonts w:ascii="宋体" w:hAnsi="Arial"/>
      <w:color w:val="000000"/>
      <w:kern w:val="2"/>
      <w:sz w:val="24"/>
      <w:lang w:val="fr-FR" w:eastAsia="fr-FR"/>
    </w:rPr>
  </w:style>
  <w:style w:type="paragraph" w:customStyle="1" w:styleId="afffff5">
    <w:name w:val="图表正文"/>
    <w:basedOn w:val="afffff6"/>
    <w:link w:val="Chara"/>
    <w:qFormat/>
    <w:pPr>
      <w:widowControl w:val="0"/>
      <w:tabs>
        <w:tab w:val="left" w:pos="2117"/>
      </w:tabs>
      <w:spacing w:beforeLines="50" w:after="120" w:line="276" w:lineRule="auto"/>
      <w:ind w:firstLineChars="0" w:firstLine="0"/>
    </w:pPr>
    <w:rPr>
      <w:rFonts w:ascii="宋体" w:hAnsi="Arial"/>
      <w:color w:val="000000"/>
      <w:kern w:val="2"/>
      <w:sz w:val="24"/>
      <w:lang w:val="fr-FR" w:eastAsia="fr-FR"/>
    </w:rPr>
  </w:style>
  <w:style w:type="paragraph" w:customStyle="1" w:styleId="afffff6">
    <w:name w:val="表格"/>
    <w:basedOn w:val="af1"/>
    <w:link w:val="Charb"/>
    <w:qFormat/>
    <w:pPr>
      <w:widowControl/>
      <w:spacing w:line="413" w:lineRule="auto"/>
      <w:ind w:firstLineChars="200" w:firstLine="200"/>
      <w:jc w:val="left"/>
    </w:pPr>
    <w:rPr>
      <w:kern w:val="0"/>
      <w:sz w:val="18"/>
      <w:szCs w:val="20"/>
    </w:rPr>
  </w:style>
  <w:style w:type="character" w:customStyle="1" w:styleId="Charb">
    <w:name w:val="表格 Char"/>
    <w:link w:val="afffff6"/>
    <w:qFormat/>
    <w:rPr>
      <w:rFonts w:ascii="Times New Roman" w:hAnsi="Times New Roman"/>
      <w:sz w:val="18"/>
    </w:rPr>
  </w:style>
  <w:style w:type="character" w:customStyle="1" w:styleId="CharChar10">
    <w:name w:val="Char Char10"/>
    <w:qFormat/>
    <w:rPr>
      <w:rFonts w:ascii="Arial" w:eastAsia="黑体" w:hAnsi="Arial"/>
      <w:b/>
      <w:bCs/>
      <w:kern w:val="2"/>
      <w:sz w:val="28"/>
      <w:szCs w:val="28"/>
    </w:rPr>
  </w:style>
  <w:style w:type="character" w:customStyle="1" w:styleId="Charc">
    <w:name w:val="气象正文 Char"/>
    <w:link w:val="afffff7"/>
    <w:qFormat/>
    <w:rPr>
      <w:rFonts w:ascii="宋体" w:hAnsi="宋体"/>
      <w:kern w:val="2"/>
      <w:sz w:val="24"/>
      <w:szCs w:val="21"/>
    </w:rPr>
  </w:style>
  <w:style w:type="paragraph" w:customStyle="1" w:styleId="afffff7">
    <w:name w:val="气象正文"/>
    <w:basedOn w:val="af1"/>
    <w:link w:val="Charc"/>
    <w:qFormat/>
    <w:pPr>
      <w:widowControl/>
      <w:spacing w:line="413" w:lineRule="auto"/>
      <w:ind w:firstLineChars="200" w:firstLine="200"/>
      <w:jc w:val="left"/>
    </w:pPr>
    <w:rPr>
      <w:rFonts w:ascii="宋体" w:hAnsi="宋体"/>
      <w:sz w:val="24"/>
      <w:szCs w:val="21"/>
    </w:rPr>
  </w:style>
  <w:style w:type="character" w:customStyle="1" w:styleId="afffff8">
    <w:name w:val="正文内容 字符"/>
    <w:link w:val="afffff9"/>
    <w:qFormat/>
    <w:rPr>
      <w:rFonts w:ascii="Arial" w:eastAsia="宋体" w:hAnsi="Arial" w:cs="Times New Roman"/>
      <w:kern w:val="2"/>
      <w:sz w:val="24"/>
      <w:szCs w:val="21"/>
    </w:rPr>
  </w:style>
  <w:style w:type="paragraph" w:customStyle="1" w:styleId="afffff9">
    <w:name w:val="正文内容"/>
    <w:basedOn w:val="af1"/>
    <w:link w:val="afffff8"/>
    <w:qFormat/>
    <w:pPr>
      <w:widowControl/>
      <w:spacing w:line="413" w:lineRule="auto"/>
      <w:ind w:firstLineChars="200" w:firstLine="480"/>
      <w:jc w:val="left"/>
    </w:pPr>
    <w:rPr>
      <w:rFonts w:ascii="Arial" w:hAnsi="Arial"/>
      <w:sz w:val="24"/>
      <w:szCs w:val="21"/>
    </w:rPr>
  </w:style>
  <w:style w:type="character" w:customStyle="1" w:styleId="Chard">
    <w:name w:val="目录标题 Char"/>
    <w:link w:val="afffffa"/>
    <w:qFormat/>
    <w:rPr>
      <w:rFonts w:ascii="黑体" w:eastAsia="黑体"/>
      <w:kern w:val="2"/>
      <w:sz w:val="44"/>
    </w:rPr>
  </w:style>
  <w:style w:type="paragraph" w:customStyle="1" w:styleId="afffffa">
    <w:name w:val="目录标题"/>
    <w:basedOn w:val="af1"/>
    <w:link w:val="Chard"/>
    <w:qFormat/>
    <w:pPr>
      <w:widowControl/>
      <w:spacing w:beforeLines="50" w:afterLines="50" w:line="276" w:lineRule="auto"/>
      <w:jc w:val="left"/>
    </w:pPr>
    <w:rPr>
      <w:rFonts w:ascii="黑体" w:eastAsia="黑体" w:hAnsi="Calibri"/>
      <w:sz w:val="44"/>
      <w:szCs w:val="20"/>
    </w:rPr>
  </w:style>
  <w:style w:type="character" w:customStyle="1" w:styleId="h4Char3">
    <w:name w:val="h4 Char3"/>
    <w:qFormat/>
    <w:rPr>
      <w:rFonts w:ascii="Arial" w:eastAsia="黑体" w:hAnsi="Arial"/>
      <w:kern w:val="2"/>
      <w:sz w:val="28"/>
    </w:rPr>
  </w:style>
  <w:style w:type="character" w:customStyle="1" w:styleId="Chare">
    <w:name w:val="编号，小四 Char"/>
    <w:link w:val="a8"/>
    <w:qFormat/>
    <w:rPr>
      <w:rFonts w:ascii="Arial" w:hAnsi="Arial" w:cs="宋体"/>
      <w:kern w:val="2"/>
      <w:sz w:val="24"/>
    </w:rPr>
  </w:style>
  <w:style w:type="paragraph" w:customStyle="1" w:styleId="a8">
    <w:name w:val="编号，小四"/>
    <w:basedOn w:val="af1"/>
    <w:link w:val="Chare"/>
    <w:qFormat/>
    <w:pPr>
      <w:numPr>
        <w:numId w:val="6"/>
      </w:numPr>
      <w:spacing w:line="360" w:lineRule="auto"/>
    </w:pPr>
    <w:rPr>
      <w:rFonts w:ascii="Arial" w:hAnsi="Arial"/>
      <w:sz w:val="24"/>
      <w:szCs w:val="20"/>
    </w:rPr>
  </w:style>
  <w:style w:type="character" w:customStyle="1" w:styleId="fineprint1">
    <w:name w:val="fineprint1"/>
    <w:basedOn w:val="af2"/>
    <w:qFormat/>
  </w:style>
  <w:style w:type="character" w:customStyle="1" w:styleId="body">
    <w:name w:val="body"/>
    <w:qFormat/>
  </w:style>
  <w:style w:type="character" w:customStyle="1" w:styleId="ACharChar">
    <w:name w:val="A正文 Char Char"/>
    <w:link w:val="AChar"/>
    <w:qFormat/>
    <w:rPr>
      <w:rFonts w:ascii="Times New Roman" w:hAnsi="Times New Roman"/>
      <w:kern w:val="2"/>
      <w:sz w:val="24"/>
      <w:szCs w:val="24"/>
    </w:rPr>
  </w:style>
  <w:style w:type="paragraph" w:customStyle="1" w:styleId="AChar">
    <w:name w:val="A正文 Char"/>
    <w:basedOn w:val="af1"/>
    <w:link w:val="ACharChar"/>
    <w:qFormat/>
    <w:pPr>
      <w:widowControl/>
      <w:spacing w:line="413" w:lineRule="auto"/>
      <w:ind w:leftChars="400" w:left="840" w:firstLineChars="200" w:firstLine="480"/>
      <w:jc w:val="left"/>
    </w:pPr>
    <w:rPr>
      <w:sz w:val="24"/>
    </w:rPr>
  </w:style>
  <w:style w:type="character" w:customStyle="1" w:styleId="Charf">
    <w:name w:val="样式 题注 + 黑体 五号 Char"/>
    <w:link w:val="afffffb"/>
    <w:qFormat/>
    <w:rPr>
      <w:rFonts w:ascii="黑体" w:eastAsia="黑体" w:hAnsi="黑体" w:cs="Arial"/>
      <w:kern w:val="2"/>
      <w:sz w:val="24"/>
    </w:rPr>
  </w:style>
  <w:style w:type="paragraph" w:customStyle="1" w:styleId="afffffb">
    <w:name w:val="样式 题注 + 黑体 五号"/>
    <w:basedOn w:val="afa"/>
    <w:link w:val="Charf"/>
    <w:qFormat/>
    <w:pPr>
      <w:widowControl/>
      <w:jc w:val="left"/>
    </w:pPr>
    <w:rPr>
      <w:rFonts w:ascii="黑体" w:hAnsi="黑体"/>
      <w:sz w:val="24"/>
    </w:rPr>
  </w:style>
  <w:style w:type="character" w:customStyle="1" w:styleId="Charf0">
    <w:name w:val="目录正文 Char"/>
    <w:link w:val="afffffc"/>
    <w:qFormat/>
    <w:rPr>
      <w:kern w:val="2"/>
      <w:sz w:val="24"/>
    </w:rPr>
  </w:style>
  <w:style w:type="paragraph" w:customStyle="1" w:styleId="afffffc">
    <w:name w:val="目录正文"/>
    <w:basedOn w:val="af1"/>
    <w:link w:val="Charf0"/>
    <w:qFormat/>
    <w:pPr>
      <w:widowControl/>
      <w:spacing w:beforeLines="50" w:afterLines="50" w:line="276" w:lineRule="auto"/>
      <w:jc w:val="left"/>
    </w:pPr>
    <w:rPr>
      <w:rFonts w:ascii="Calibri" w:hAnsi="Calibri"/>
      <w:sz w:val="24"/>
      <w:szCs w:val="20"/>
    </w:rPr>
  </w:style>
  <w:style w:type="character" w:customStyle="1" w:styleId="2Char1">
    <w:name w:val="样式 正文缩进 + 首行缩进:  2 字符 Char"/>
    <w:link w:val="2f3"/>
    <w:qFormat/>
    <w:rPr>
      <w:kern w:val="2"/>
      <w:sz w:val="24"/>
    </w:rPr>
  </w:style>
  <w:style w:type="paragraph" w:customStyle="1" w:styleId="2f3">
    <w:name w:val="样式 正文缩进 + 首行缩进:  2 字符"/>
    <w:basedOn w:val="af8"/>
    <w:link w:val="2Char1"/>
    <w:qFormat/>
    <w:pPr>
      <w:spacing w:line="360" w:lineRule="auto"/>
      <w:ind w:firstLine="200"/>
    </w:pPr>
    <w:rPr>
      <w:sz w:val="24"/>
    </w:rPr>
  </w:style>
  <w:style w:type="character" w:customStyle="1" w:styleId="CharChar">
    <w:name w:val="表格标题黑体居中 Char Char"/>
    <w:qFormat/>
    <w:rPr>
      <w:rFonts w:ascii="黑体" w:eastAsia="黑体" w:hAnsi="Verdana" w:cs="宋体"/>
      <w:b/>
      <w:bCs/>
      <w:kern w:val="2"/>
      <w:sz w:val="30"/>
      <w:lang w:val="en-US" w:eastAsia="zh-CN" w:bidi="ar-SA"/>
    </w:rPr>
  </w:style>
  <w:style w:type="character" w:customStyle="1" w:styleId="DocAccptChar1">
    <w:name w:val="DocAccpt Char1"/>
    <w:qFormat/>
    <w:rPr>
      <w:rFonts w:ascii="Arial" w:eastAsia="黑体" w:hAnsi="Arial"/>
      <w:kern w:val="44"/>
      <w:sz w:val="44"/>
    </w:rPr>
  </w:style>
  <w:style w:type="character" w:customStyle="1" w:styleId="Char20">
    <w:name w:val="三级标题 Char2"/>
    <w:qFormat/>
    <w:rPr>
      <w:rFonts w:ascii="Arial" w:eastAsia="黑体" w:hAnsi="Arial"/>
      <w:kern w:val="2"/>
      <w:sz w:val="21"/>
    </w:rPr>
  </w:style>
  <w:style w:type="character" w:customStyle="1" w:styleId="Charf1">
    <w:name w:val="正文格式 Char"/>
    <w:link w:val="afffffd"/>
    <w:qFormat/>
    <w:rPr>
      <w:rFonts w:ascii="Arial" w:hAnsi="Arial"/>
      <w:kern w:val="2"/>
      <w:sz w:val="21"/>
    </w:rPr>
  </w:style>
  <w:style w:type="paragraph" w:customStyle="1" w:styleId="afffffd">
    <w:name w:val="正文格式"/>
    <w:basedOn w:val="af1"/>
    <w:link w:val="Charf1"/>
    <w:qFormat/>
    <w:pPr>
      <w:widowControl/>
      <w:spacing w:before="240" w:after="240"/>
      <w:ind w:firstLineChars="200" w:firstLine="420"/>
      <w:jc w:val="left"/>
    </w:pPr>
    <w:rPr>
      <w:rFonts w:ascii="Arial" w:hAnsi="Arial"/>
      <w:szCs w:val="20"/>
    </w:rPr>
  </w:style>
  <w:style w:type="character" w:customStyle="1" w:styleId="lh151">
    <w:name w:val="lh151"/>
    <w:basedOn w:val="af2"/>
    <w:qFormat/>
  </w:style>
  <w:style w:type="character" w:customStyle="1" w:styleId="Charf2">
    <w:name w:val="正文（首行缩进两字） Char"/>
    <w:qFormat/>
    <w:rPr>
      <w:rFonts w:eastAsia="宋体"/>
      <w:kern w:val="2"/>
      <w:sz w:val="21"/>
      <w:szCs w:val="24"/>
      <w:lang w:val="en-US" w:eastAsia="zh-CN" w:bidi="ar-SA"/>
    </w:rPr>
  </w:style>
  <w:style w:type="character" w:customStyle="1" w:styleId="Char80">
    <w:name w:val="Char8"/>
    <w:qFormat/>
    <w:rPr>
      <w:rFonts w:eastAsia="楷体_GB2312"/>
      <w:kern w:val="2"/>
      <w:sz w:val="21"/>
    </w:rPr>
  </w:style>
  <w:style w:type="character" w:customStyle="1" w:styleId="2CharChar1">
    <w:name w:val="正文文字 2 Char Char1"/>
    <w:qFormat/>
    <w:rPr>
      <w:rFonts w:ascii="Tahoma" w:eastAsia="宋体" w:hAnsi="Tahoma"/>
      <w:kern w:val="2"/>
      <w:sz w:val="21"/>
      <w:szCs w:val="24"/>
      <w:lang w:val="en-US" w:eastAsia="zh-CN" w:bidi="ar-SA"/>
    </w:rPr>
  </w:style>
  <w:style w:type="character" w:customStyle="1" w:styleId="Charf3">
    <w:name w:val="我的表格正文 Char"/>
    <w:link w:val="afffffe"/>
    <w:qFormat/>
    <w:rPr>
      <w:rFonts w:ascii="Times New Roman" w:hAnsi="Times New Roman"/>
      <w:kern w:val="2"/>
      <w:sz w:val="24"/>
      <w:szCs w:val="24"/>
    </w:rPr>
  </w:style>
  <w:style w:type="paragraph" w:customStyle="1" w:styleId="afffffe">
    <w:name w:val="我的表格正文"/>
    <w:basedOn w:val="af1"/>
    <w:link w:val="Charf3"/>
    <w:qFormat/>
    <w:pPr>
      <w:widowControl/>
      <w:jc w:val="left"/>
    </w:pPr>
    <w:rPr>
      <w:sz w:val="24"/>
    </w:rPr>
  </w:style>
  <w:style w:type="character" w:customStyle="1" w:styleId="CharChar0">
    <w:name w:val="正文缩进 Char Char"/>
    <w:qFormat/>
    <w:rPr>
      <w:rFonts w:ascii="Tahoma" w:eastAsia="宋体" w:hAnsi="Tahoma"/>
      <w:kern w:val="2"/>
      <w:sz w:val="21"/>
      <w:lang w:val="en-US" w:eastAsia="zh-CN" w:bidi="ar-SA"/>
    </w:rPr>
  </w:style>
  <w:style w:type="character" w:customStyle="1" w:styleId="6Char1">
    <w:name w:val="标题 6 Char1"/>
    <w:qFormat/>
    <w:rPr>
      <w:rFonts w:ascii="Arial" w:eastAsia="黑体" w:hAnsi="Arial"/>
      <w:kern w:val="2"/>
      <w:sz w:val="24"/>
    </w:rPr>
  </w:style>
  <w:style w:type="character" w:customStyle="1" w:styleId="Charf4">
    <w:name w:val="正文 居中 Char"/>
    <w:link w:val="affffff"/>
    <w:qFormat/>
    <w:rPr>
      <w:rFonts w:ascii="Times New Roman" w:hAnsi="Times New Roman" w:cs="宋体"/>
      <w:kern w:val="2"/>
      <w:sz w:val="24"/>
      <w:szCs w:val="24"/>
    </w:rPr>
  </w:style>
  <w:style w:type="paragraph" w:customStyle="1" w:styleId="affffff">
    <w:name w:val="正文 居中"/>
    <w:basedOn w:val="af1"/>
    <w:link w:val="Charf4"/>
    <w:qFormat/>
    <w:pPr>
      <w:widowControl/>
      <w:spacing w:line="413" w:lineRule="auto"/>
      <w:jc w:val="center"/>
    </w:pPr>
    <w:rPr>
      <w:sz w:val="24"/>
    </w:rPr>
  </w:style>
  <w:style w:type="character" w:customStyle="1" w:styleId="btChar">
    <w:name w:val="bt Char"/>
    <w:qFormat/>
    <w:rPr>
      <w:rFonts w:ascii="Tahoma" w:eastAsia="宋体" w:hAnsi="Tahoma"/>
      <w:kern w:val="2"/>
      <w:sz w:val="21"/>
      <w:szCs w:val="24"/>
      <w:lang w:val="en-US" w:eastAsia="zh-CN" w:bidi="ar-SA"/>
    </w:rPr>
  </w:style>
  <w:style w:type="character" w:customStyle="1" w:styleId="H6Char2">
    <w:name w:val="H6 Char2"/>
    <w:rPr>
      <w:rFonts w:ascii="Arial" w:eastAsia="黑体" w:hAnsi="Arial"/>
      <w:kern w:val="2"/>
      <w:sz w:val="24"/>
    </w:rPr>
  </w:style>
  <w:style w:type="character" w:customStyle="1" w:styleId="TimesNewRoman2Char">
    <w:name w:val="样式 气象正文 + Times New Roman 五号2 Char"/>
    <w:link w:val="TimesNewRoman2"/>
    <w:qFormat/>
    <w:rPr>
      <w:rFonts w:ascii="Times New Roman" w:hAnsi="Times New Roman"/>
      <w:kern w:val="2"/>
      <w:sz w:val="28"/>
      <w:szCs w:val="21"/>
    </w:rPr>
  </w:style>
  <w:style w:type="paragraph" w:customStyle="1" w:styleId="TimesNewRoman2">
    <w:name w:val="样式 气象正文 + Times New Roman 五号2"/>
    <w:basedOn w:val="afffff7"/>
    <w:link w:val="TimesNewRoman2Char"/>
    <w:qFormat/>
    <w:rPr>
      <w:rFonts w:ascii="Times New Roman" w:hAnsi="Times New Roman"/>
      <w:sz w:val="28"/>
    </w:rPr>
  </w:style>
  <w:style w:type="character" w:customStyle="1" w:styleId="style22">
    <w:name w:val="style22"/>
    <w:qFormat/>
    <w:rPr>
      <w:color w:val="000000"/>
    </w:rPr>
  </w:style>
  <w:style w:type="character" w:customStyle="1" w:styleId="Charf5">
    <w:name w:val="!图题 Char"/>
    <w:link w:val="affffff0"/>
    <w:qFormat/>
    <w:rPr>
      <w:rFonts w:ascii="Arial" w:hAnsi="Arial" w:cs="Arial"/>
      <w:kern w:val="2"/>
      <w:sz w:val="18"/>
    </w:rPr>
  </w:style>
  <w:style w:type="paragraph" w:customStyle="1" w:styleId="affffff0">
    <w:name w:val="!图题"/>
    <w:basedOn w:val="afa"/>
    <w:link w:val="Charf5"/>
    <w:qFormat/>
    <w:pPr>
      <w:widowControl/>
      <w:tabs>
        <w:tab w:val="left" w:pos="1440"/>
      </w:tabs>
      <w:spacing w:beforeLines="20" w:afterLines="50" w:line="413" w:lineRule="auto"/>
      <w:ind w:left="1440" w:firstLineChars="200" w:firstLine="200"/>
      <w:jc w:val="center"/>
    </w:pPr>
    <w:rPr>
      <w:rFonts w:ascii="Arial" w:eastAsia="宋体" w:hAnsi="Arial"/>
      <w:sz w:val="18"/>
    </w:rPr>
  </w:style>
  <w:style w:type="character" w:customStyle="1" w:styleId="H2Char3">
    <w:name w:val="H2 Char3"/>
    <w:qFormat/>
    <w:rPr>
      <w:rFonts w:ascii="Arial" w:eastAsia="黑体" w:hAnsi="Arial"/>
      <w:kern w:val="2"/>
      <w:sz w:val="32"/>
    </w:rPr>
  </w:style>
  <w:style w:type="character" w:customStyle="1" w:styleId="text1">
    <w:name w:val="text1"/>
    <w:qFormat/>
    <w:rPr>
      <w:sz w:val="21"/>
      <w:szCs w:val="21"/>
    </w:rPr>
  </w:style>
  <w:style w:type="character" w:customStyle="1" w:styleId="Charf6">
    <w:name w:val="三级标题 Char"/>
    <w:qFormat/>
    <w:rPr>
      <w:rFonts w:ascii="Arial" w:eastAsia="黑体" w:hAnsi="Arial"/>
      <w:kern w:val="2"/>
      <w:sz w:val="21"/>
    </w:rPr>
  </w:style>
  <w:style w:type="character" w:customStyle="1" w:styleId="h4Char2">
    <w:name w:val="h4 Char2"/>
    <w:qFormat/>
    <w:rPr>
      <w:rFonts w:ascii="Arial" w:eastAsia="黑体" w:hAnsi="Arial"/>
      <w:kern w:val="2"/>
      <w:sz w:val="28"/>
    </w:rPr>
  </w:style>
  <w:style w:type="character" w:customStyle="1" w:styleId="main11">
    <w:name w:val="main11"/>
    <w:qFormat/>
    <w:rPr>
      <w:spacing w:val="300"/>
      <w:sz w:val="21"/>
      <w:szCs w:val="21"/>
    </w:rPr>
  </w:style>
  <w:style w:type="character" w:customStyle="1" w:styleId="atitle3">
    <w:name w:val="atitle3"/>
    <w:qFormat/>
    <w:rPr>
      <w:rFonts w:ascii="Verdana" w:eastAsia="仿宋_GB2312" w:hAnsi="Verdana"/>
      <w:sz w:val="24"/>
      <w:lang w:val="en-US" w:eastAsia="en-US" w:bidi="ar-SA"/>
    </w:rPr>
  </w:style>
  <w:style w:type="character" w:customStyle="1" w:styleId="shorttext1">
    <w:name w:val="short_text1"/>
    <w:qFormat/>
    <w:rPr>
      <w:sz w:val="29"/>
      <w:szCs w:val="29"/>
    </w:rPr>
  </w:style>
  <w:style w:type="character" w:customStyle="1" w:styleId="Style222">
    <w:name w:val="_Style 222"/>
    <w:qFormat/>
    <w:rPr>
      <w:rFonts w:ascii="Calibri" w:eastAsia="宋体" w:hAnsi="Calibri" w:cs="Times New Roman"/>
      <w:i/>
      <w:iCs/>
      <w:color w:val="808080"/>
    </w:rPr>
  </w:style>
  <w:style w:type="character" w:customStyle="1" w:styleId="Char2Char">
    <w:name w:val="Char2 Char"/>
    <w:qFormat/>
    <w:rPr>
      <w:rFonts w:ascii="宋体"/>
      <w:kern w:val="2"/>
      <w:sz w:val="21"/>
    </w:rPr>
  </w:style>
  <w:style w:type="character" w:customStyle="1" w:styleId="5CharChar">
    <w:name w:val="!标题5 Char Char"/>
    <w:link w:val="55"/>
    <w:qFormat/>
    <w:rPr>
      <w:rFonts w:cs="宋体"/>
      <w:b/>
      <w:bCs/>
      <w:sz w:val="21"/>
      <w:szCs w:val="21"/>
    </w:rPr>
  </w:style>
  <w:style w:type="paragraph" w:customStyle="1" w:styleId="55">
    <w:name w:val="!标题5"/>
    <w:basedOn w:val="af1"/>
    <w:link w:val="5CharChar"/>
    <w:qFormat/>
    <w:pPr>
      <w:widowControl/>
      <w:spacing w:beforeLines="100" w:afterLines="100"/>
      <w:jc w:val="left"/>
      <w:outlineLvl w:val="4"/>
    </w:pPr>
    <w:rPr>
      <w:rFonts w:ascii="Calibri" w:hAnsi="Calibri"/>
      <w:b/>
      <w:bCs/>
      <w:kern w:val="0"/>
      <w:szCs w:val="21"/>
    </w:rPr>
  </w:style>
  <w:style w:type="character" w:customStyle="1" w:styleId="Charf7">
    <w:name w:val="项目排列 Char"/>
    <w:link w:val="a1"/>
    <w:qFormat/>
    <w:rPr>
      <w:rFonts w:ascii="Times New Roman" w:hAnsi="Times New Roman"/>
      <w:kern w:val="2"/>
      <w:sz w:val="24"/>
      <w:szCs w:val="24"/>
    </w:rPr>
  </w:style>
  <w:style w:type="paragraph" w:customStyle="1" w:styleId="a1">
    <w:name w:val="项目排列"/>
    <w:basedOn w:val="af1"/>
    <w:link w:val="Charf7"/>
    <w:qFormat/>
    <w:pPr>
      <w:widowControl/>
      <w:numPr>
        <w:numId w:val="7"/>
      </w:numPr>
      <w:tabs>
        <w:tab w:val="clear" w:pos="420"/>
        <w:tab w:val="left" w:pos="900"/>
      </w:tabs>
      <w:spacing w:beforeLines="50" w:afterLines="50" w:line="300" w:lineRule="auto"/>
      <w:ind w:left="900" w:firstLine="0"/>
      <w:jc w:val="left"/>
    </w:pPr>
    <w:rPr>
      <w:sz w:val="24"/>
    </w:rPr>
  </w:style>
  <w:style w:type="character" w:customStyle="1" w:styleId="Char40">
    <w:name w:val="Char4"/>
    <w:qFormat/>
    <w:rPr>
      <w:kern w:val="2"/>
      <w:sz w:val="18"/>
    </w:rPr>
  </w:style>
  <w:style w:type="character" w:customStyle="1" w:styleId="3text">
    <w:name w:val="3text"/>
    <w:qFormat/>
    <w:rPr>
      <w:rFonts w:ascii="Verdana" w:eastAsia="仿宋_GB2312" w:hAnsi="Verdana"/>
      <w:sz w:val="24"/>
      <w:lang w:val="en-US" w:eastAsia="en-US" w:bidi="ar-SA"/>
    </w:rPr>
  </w:style>
  <w:style w:type="character" w:customStyle="1" w:styleId="4H44l3sect1234RefHeading1rh1sect12341RefCharChar">
    <w:name w:val="样式 标题 4H44l3sect 1.2.3.4Ref Heading 1rh1sect 1.2.3.41Ref... Char Char"/>
    <w:qFormat/>
    <w:rPr>
      <w:rFonts w:ascii="Arial" w:eastAsia="黑体" w:hAnsi="Arial"/>
      <w:b/>
      <w:bCs/>
      <w:kern w:val="2"/>
      <w:sz w:val="28"/>
      <w:szCs w:val="28"/>
      <w:lang w:val="en-US" w:eastAsia="zh-CN" w:bidi="ar-SA"/>
    </w:rPr>
  </w:style>
  <w:style w:type="character" w:customStyle="1" w:styleId="CharChar2">
    <w:name w:val="Char Char2"/>
    <w:locked/>
    <w:rPr>
      <w:rFonts w:ascii="Verdana" w:eastAsia="宋体" w:hAnsi="Verdana"/>
      <w:kern w:val="2"/>
      <w:sz w:val="21"/>
      <w:szCs w:val="24"/>
      <w:lang w:val="en-US" w:eastAsia="zh-CN" w:bidi="ar-SA"/>
    </w:rPr>
  </w:style>
  <w:style w:type="character" w:customStyle="1" w:styleId="Charf8">
    <w:name w:val="封面标题 Char"/>
    <w:link w:val="affffff1"/>
    <w:qFormat/>
    <w:rPr>
      <w:rFonts w:ascii="Arial" w:eastAsia="黑体" w:hAnsi="Arial"/>
      <w:kern w:val="2"/>
      <w:sz w:val="52"/>
    </w:rPr>
  </w:style>
  <w:style w:type="paragraph" w:customStyle="1" w:styleId="affffff1">
    <w:name w:val="封面标题"/>
    <w:basedOn w:val="af1"/>
    <w:link w:val="Charf8"/>
    <w:qFormat/>
    <w:pPr>
      <w:widowControl/>
      <w:spacing w:beforeLines="1200" w:afterLines="1800" w:line="276" w:lineRule="auto"/>
      <w:jc w:val="left"/>
    </w:pPr>
    <w:rPr>
      <w:rFonts w:ascii="Arial" w:eastAsia="黑体" w:hAnsi="Arial"/>
      <w:sz w:val="52"/>
      <w:szCs w:val="20"/>
    </w:rPr>
  </w:style>
  <w:style w:type="character" w:customStyle="1" w:styleId="Char21">
    <w:name w:val="普通文字 Char2"/>
    <w:qFormat/>
    <w:rPr>
      <w:rFonts w:ascii="宋体" w:hAnsi="Courier New"/>
      <w:kern w:val="2"/>
      <w:sz w:val="21"/>
    </w:rPr>
  </w:style>
  <w:style w:type="character" w:customStyle="1" w:styleId="6CharChar">
    <w:name w:val="标题 6 Char Char"/>
    <w:qFormat/>
    <w:rPr>
      <w:b/>
      <w:kern w:val="2"/>
      <w:sz w:val="21"/>
    </w:rPr>
  </w:style>
  <w:style w:type="character" w:customStyle="1" w:styleId="bulletChar">
    <w:name w:val="！bullet Char"/>
    <w:qFormat/>
    <w:rPr>
      <w:rFonts w:eastAsia="宋体"/>
      <w:sz w:val="21"/>
      <w:szCs w:val="24"/>
      <w:lang w:val="en-US" w:eastAsia="zh-CN" w:bidi="ar-SA"/>
    </w:rPr>
  </w:style>
  <w:style w:type="character" w:customStyle="1" w:styleId="Charf9">
    <w:name w:val="页脚正文 Char"/>
    <w:link w:val="affffff2"/>
    <w:qFormat/>
    <w:rPr>
      <w:rFonts w:ascii="宋体" w:eastAsia="Arial" w:hAnsi="宋体"/>
      <w:smallCaps/>
      <w:kern w:val="2"/>
      <w:sz w:val="18"/>
    </w:rPr>
  </w:style>
  <w:style w:type="paragraph" w:customStyle="1" w:styleId="affffff2">
    <w:name w:val="页脚正文"/>
    <w:basedOn w:val="afff2"/>
    <w:link w:val="Charf9"/>
    <w:qFormat/>
    <w:pPr>
      <w:widowControl/>
      <w:tabs>
        <w:tab w:val="clear" w:pos="4153"/>
        <w:tab w:val="clear" w:pos="8306"/>
        <w:tab w:val="right" w:pos="9639"/>
      </w:tabs>
      <w:spacing w:beforeLines="50" w:afterLines="50" w:line="276" w:lineRule="auto"/>
      <w:jc w:val="right"/>
    </w:pPr>
    <w:rPr>
      <w:rFonts w:ascii="宋体" w:eastAsia="Arial" w:hAnsi="宋体"/>
      <w:smallCaps/>
      <w:szCs w:val="20"/>
    </w:rPr>
  </w:style>
  <w:style w:type="character" w:customStyle="1" w:styleId="Char10">
    <w:name w:val="日期 Char1"/>
    <w:uiPriority w:val="99"/>
    <w:semiHidden/>
    <w:qFormat/>
    <w:rPr>
      <w:kern w:val="2"/>
      <w:sz w:val="21"/>
    </w:rPr>
  </w:style>
  <w:style w:type="character" w:customStyle="1" w:styleId="2Char2">
    <w:name w:val="标题2 Char"/>
    <w:link w:val="2"/>
    <w:qFormat/>
    <w:rPr>
      <w:rFonts w:ascii="宋体" w:hAnsi="宋体"/>
      <w:color w:val="333333"/>
      <w:sz w:val="28"/>
      <w:szCs w:val="21"/>
    </w:rPr>
  </w:style>
  <w:style w:type="paragraph" w:customStyle="1" w:styleId="2">
    <w:name w:val="标题2"/>
    <w:basedOn w:val="af1"/>
    <w:link w:val="2Char2"/>
    <w:pPr>
      <w:numPr>
        <w:ilvl w:val="1"/>
        <w:numId w:val="8"/>
      </w:numPr>
      <w:spacing w:line="480" w:lineRule="exact"/>
    </w:pPr>
    <w:rPr>
      <w:rFonts w:ascii="宋体" w:hAnsi="宋体"/>
      <w:color w:val="333333"/>
      <w:kern w:val="0"/>
      <w:sz w:val="28"/>
      <w:szCs w:val="21"/>
    </w:rPr>
  </w:style>
  <w:style w:type="character" w:customStyle="1" w:styleId="2Char3">
    <w:name w:val="正文首行缩进:  2 字符 Char"/>
    <w:link w:val="2f4"/>
    <w:qFormat/>
    <w:rPr>
      <w:rFonts w:ascii="Arial" w:hAnsi="Arial" w:cs="宋体"/>
      <w:sz w:val="24"/>
    </w:rPr>
  </w:style>
  <w:style w:type="paragraph" w:customStyle="1" w:styleId="2f4">
    <w:name w:val="正文首行缩进:  2 字符"/>
    <w:basedOn w:val="af1"/>
    <w:link w:val="2Char3"/>
    <w:pPr>
      <w:widowControl/>
      <w:spacing w:line="413" w:lineRule="auto"/>
      <w:ind w:firstLineChars="200" w:firstLine="482"/>
      <w:jc w:val="left"/>
    </w:pPr>
    <w:rPr>
      <w:rFonts w:ascii="Arial" w:hAnsi="Arial"/>
      <w:kern w:val="0"/>
      <w:sz w:val="24"/>
      <w:szCs w:val="20"/>
    </w:rPr>
  </w:style>
  <w:style w:type="character" w:customStyle="1" w:styleId="BidChar">
    <w:name w:val="Bid_正文 Char"/>
    <w:link w:val="Bid"/>
    <w:qFormat/>
    <w:rPr>
      <w:rFonts w:ascii="Times New Roman" w:hAnsi="Times New Roman"/>
      <w:kern w:val="2"/>
      <w:sz w:val="28"/>
      <w:szCs w:val="24"/>
    </w:rPr>
  </w:style>
  <w:style w:type="paragraph" w:customStyle="1" w:styleId="Bid">
    <w:name w:val="Bid_正文"/>
    <w:basedOn w:val="af1"/>
    <w:link w:val="BidChar"/>
    <w:qFormat/>
    <w:pPr>
      <w:widowControl/>
      <w:spacing w:line="413" w:lineRule="auto"/>
      <w:ind w:firstLineChars="200" w:firstLine="420"/>
      <w:jc w:val="left"/>
    </w:pPr>
    <w:rPr>
      <w:sz w:val="28"/>
    </w:rPr>
  </w:style>
  <w:style w:type="character" w:customStyle="1" w:styleId="5h5BlockLabelH5PIM5dashdsddh51heading51h1Char">
    <w:name w:val="样式 标题 5h5Block LabelH5PIM 5第四层条dashdsddh51heading 51h...1 Char"/>
    <w:link w:val="5h5BlockLabelH5PIM5dashdsddh51heading51h1"/>
    <w:qFormat/>
    <w:rPr>
      <w:rFonts w:ascii="宋体" w:hAnsi="宋体"/>
      <w:b/>
      <w:bCs/>
      <w:iCs/>
      <w:kern w:val="2"/>
      <w:sz w:val="28"/>
      <w:szCs w:val="28"/>
    </w:rPr>
  </w:style>
  <w:style w:type="paragraph" w:customStyle="1" w:styleId="5h5BlockLabelH5PIM5dashdsddh51heading51h1">
    <w:name w:val="样式 标题 5h5Block LabelH5PIM 5第四层条dashdsddh51heading 51h...1"/>
    <w:basedOn w:val="51"/>
    <w:link w:val="5h5BlockLabelH5PIM5dashdsddh51heading51h1Char"/>
    <w:qFormat/>
    <w:pPr>
      <w:widowControl/>
      <w:tabs>
        <w:tab w:val="left" w:pos="1008"/>
      </w:tabs>
      <w:spacing w:before="240" w:after="240" w:line="240" w:lineRule="auto"/>
      <w:ind w:left="1008" w:hanging="1008"/>
      <w:jc w:val="left"/>
    </w:pPr>
    <w:rPr>
      <w:rFonts w:ascii="宋体" w:hAnsi="宋体"/>
      <w:iCs/>
    </w:rPr>
  </w:style>
  <w:style w:type="character" w:customStyle="1" w:styleId="apple-style-span">
    <w:name w:val="apple-style-span"/>
    <w:basedOn w:val="af2"/>
    <w:qFormat/>
  </w:style>
  <w:style w:type="character" w:customStyle="1" w:styleId="spelle">
    <w:name w:val="spelle"/>
    <w:basedOn w:val="af2"/>
    <w:qFormat/>
  </w:style>
  <w:style w:type="character" w:customStyle="1" w:styleId="Charfa">
    <w:name w:val="正文文本缩进 Char"/>
    <w:qFormat/>
    <w:rPr>
      <w:rFonts w:ascii="Times New Roman" w:eastAsia="宋体" w:hAnsi="Times New Roman" w:cs="Times New Roman"/>
      <w:kern w:val="2"/>
      <w:sz w:val="21"/>
      <w:szCs w:val="24"/>
    </w:rPr>
  </w:style>
  <w:style w:type="character" w:customStyle="1" w:styleId="5Char">
    <w:name w:val="标题5 Char"/>
    <w:qFormat/>
    <w:rPr>
      <w:rFonts w:ascii="Verdana" w:eastAsia="宋体" w:hAnsi="Verdana"/>
      <w:kern w:val="2"/>
      <w:sz w:val="28"/>
      <w:szCs w:val="24"/>
      <w:lang w:val="en-US" w:eastAsia="zh-CN" w:bidi="ar-SA"/>
    </w:rPr>
  </w:style>
  <w:style w:type="character" w:customStyle="1" w:styleId="btChar1">
    <w:name w:val="bt Char1"/>
    <w:qFormat/>
    <w:rPr>
      <w:rFonts w:ascii="Tahoma" w:eastAsia="宋体" w:hAnsi="Tahoma"/>
      <w:kern w:val="2"/>
      <w:sz w:val="21"/>
      <w:szCs w:val="24"/>
      <w:lang w:val="en-US" w:eastAsia="zh-CN" w:bidi="ar-SA"/>
    </w:rPr>
  </w:style>
  <w:style w:type="character" w:customStyle="1" w:styleId="boldbodycopy1">
    <w:name w:val="boldbodycopy1"/>
    <w:qFormat/>
    <w:rPr>
      <w:rFonts w:ascii="Arial" w:hAnsi="Arial" w:cs="Arial" w:hint="default"/>
      <w:b/>
      <w:bCs/>
      <w:color w:val="000000"/>
      <w:sz w:val="18"/>
      <w:szCs w:val="18"/>
      <w:u w:val="none"/>
    </w:rPr>
  </w:style>
  <w:style w:type="character" w:customStyle="1" w:styleId="headline-content">
    <w:name w:val="headline-content"/>
    <w:qFormat/>
  </w:style>
  <w:style w:type="character" w:customStyle="1" w:styleId="style21">
    <w:name w:val="style21"/>
    <w:rPr>
      <w:b/>
      <w:bCs/>
      <w:color w:val="FF6600"/>
      <w:sz w:val="21"/>
      <w:szCs w:val="21"/>
    </w:rPr>
  </w:style>
  <w:style w:type="character" w:customStyle="1" w:styleId="8Char2">
    <w:name w:val="不用8 Char2"/>
    <w:rPr>
      <w:rFonts w:ascii="Arial" w:eastAsia="黑体" w:hAnsi="Arial"/>
      <w:kern w:val="2"/>
      <w:sz w:val="24"/>
    </w:rPr>
  </w:style>
  <w:style w:type="character" w:customStyle="1" w:styleId="410">
    <w:name w:val="标题 41"/>
    <w:qFormat/>
    <w:rPr>
      <w:rFonts w:ascii="Arial" w:eastAsia="黑体" w:hAnsi="Arial"/>
      <w:b/>
      <w:bCs/>
      <w:kern w:val="2"/>
      <w:sz w:val="28"/>
      <w:szCs w:val="28"/>
      <w:lang w:val="en-US" w:eastAsia="zh-CN" w:bidi="ar-SA"/>
    </w:rPr>
  </w:style>
  <w:style w:type="character" w:customStyle="1" w:styleId="4Char1">
    <w:name w:val="标题 4 Char1"/>
    <w:qFormat/>
    <w:rPr>
      <w:rFonts w:ascii="Arial" w:eastAsia="黑体" w:hAnsi="Arial"/>
      <w:kern w:val="2"/>
      <w:sz w:val="28"/>
    </w:rPr>
  </w:style>
  <w:style w:type="character" w:customStyle="1" w:styleId="NormChar">
    <w:name w:val="Norm Char"/>
    <w:link w:val="Norm"/>
    <w:rPr>
      <w:rFonts w:ascii="Times New Roman" w:hAnsi="Times New Roman"/>
      <w:color w:val="000000"/>
      <w:sz w:val="22"/>
      <w:lang w:eastAsia="en-US" w:bidi="ar-SA"/>
    </w:rPr>
  </w:style>
  <w:style w:type="paragraph" w:customStyle="1" w:styleId="Norm">
    <w:name w:val="Norm"/>
    <w:link w:val="NormChar"/>
    <w:qFormat/>
    <w:pPr>
      <w:spacing w:before="120" w:line="413" w:lineRule="auto"/>
      <w:ind w:firstLineChars="200" w:firstLine="200"/>
      <w:jc w:val="both"/>
    </w:pPr>
    <w:rPr>
      <w:color w:val="000000"/>
      <w:sz w:val="22"/>
      <w:lang w:eastAsia="en-US"/>
    </w:rPr>
  </w:style>
  <w:style w:type="character" w:customStyle="1" w:styleId="Charfb">
    <w:name w:val="文档正文 Char"/>
    <w:link w:val="affffff3"/>
    <w:qFormat/>
    <w:rPr>
      <w:rFonts w:ascii="Arial Narrow" w:hAnsi="Arial Narrow"/>
      <w:sz w:val="24"/>
    </w:rPr>
  </w:style>
  <w:style w:type="paragraph" w:customStyle="1" w:styleId="affffff3">
    <w:name w:val="文档正文"/>
    <w:basedOn w:val="af1"/>
    <w:link w:val="Charfb"/>
    <w:qFormat/>
    <w:pPr>
      <w:widowControl/>
      <w:adjustRightInd w:val="0"/>
      <w:snapToGrid w:val="0"/>
      <w:spacing w:line="440" w:lineRule="exact"/>
      <w:ind w:firstLine="567"/>
      <w:jc w:val="left"/>
      <w:textAlignment w:val="baseline"/>
    </w:pPr>
    <w:rPr>
      <w:rFonts w:ascii="Arial Narrow" w:hAnsi="Arial Narrow"/>
      <w:kern w:val="0"/>
      <w:sz w:val="24"/>
      <w:szCs w:val="20"/>
    </w:rPr>
  </w:style>
  <w:style w:type="character" w:customStyle="1" w:styleId="CharChar1">
    <w:name w:val="金宏发行正文 Char Char"/>
    <w:link w:val="Charfc"/>
    <w:qFormat/>
    <w:rPr>
      <w:rFonts w:ascii="仿宋_GB2312" w:eastAsia="仿宋_GB2312"/>
      <w:kern w:val="2"/>
      <w:sz w:val="28"/>
    </w:rPr>
  </w:style>
  <w:style w:type="paragraph" w:customStyle="1" w:styleId="Charfc">
    <w:name w:val="金宏发行正文 Char"/>
    <w:basedOn w:val="af1"/>
    <w:link w:val="CharChar1"/>
    <w:pPr>
      <w:widowControl/>
      <w:spacing w:line="500" w:lineRule="exact"/>
      <w:ind w:firstLineChars="200" w:firstLine="560"/>
      <w:jc w:val="left"/>
    </w:pPr>
    <w:rPr>
      <w:rFonts w:ascii="仿宋_GB2312" w:eastAsia="仿宋_GB2312" w:hAnsi="Calibri"/>
      <w:sz w:val="28"/>
      <w:szCs w:val="20"/>
    </w:rPr>
  </w:style>
  <w:style w:type="character" w:customStyle="1" w:styleId="4Char">
    <w:name w:val="！标题4 Char"/>
    <w:link w:val="44"/>
    <w:qFormat/>
    <w:rPr>
      <w:rFonts w:ascii="Arial" w:hAnsi="Arial" w:cs="宋体"/>
      <w:b/>
      <w:bCs/>
      <w:color w:val="000000"/>
      <w:sz w:val="24"/>
      <w:szCs w:val="24"/>
    </w:rPr>
  </w:style>
  <w:style w:type="paragraph" w:customStyle="1" w:styleId="44">
    <w:name w:val="！标题4"/>
    <w:basedOn w:val="af1"/>
    <w:link w:val="4Char"/>
    <w:qFormat/>
    <w:pPr>
      <w:widowControl/>
      <w:tabs>
        <w:tab w:val="left" w:pos="680"/>
      </w:tabs>
      <w:spacing w:beforeLines="100" w:afterLines="100"/>
      <w:jc w:val="left"/>
      <w:outlineLvl w:val="3"/>
    </w:pPr>
    <w:rPr>
      <w:rFonts w:ascii="Arial" w:hAnsi="Arial"/>
      <w:b/>
      <w:bCs/>
      <w:color w:val="000000"/>
      <w:kern w:val="0"/>
      <w:sz w:val="24"/>
    </w:rPr>
  </w:style>
  <w:style w:type="character" w:customStyle="1" w:styleId="Style267">
    <w:name w:val="_Style 267"/>
    <w:qFormat/>
    <w:rPr>
      <w:rFonts w:ascii="Calibri" w:eastAsia="宋体" w:hAnsi="Calibri" w:cs="Times New Roman"/>
      <w:b/>
      <w:bCs/>
      <w:smallCaps/>
      <w:color w:val="C0504D"/>
      <w:spacing w:val="5"/>
      <w:u w:val="single"/>
    </w:rPr>
  </w:style>
  <w:style w:type="character" w:customStyle="1" w:styleId="Char22">
    <w:name w:val="表正文 Char2"/>
    <w:qFormat/>
    <w:rPr>
      <w:rFonts w:eastAsia="宋体"/>
      <w:kern w:val="2"/>
      <w:sz w:val="21"/>
      <w:lang w:val="en-US" w:eastAsia="zh-CN"/>
    </w:rPr>
  </w:style>
  <w:style w:type="character" w:customStyle="1" w:styleId="Charfd">
    <w:name w:val="加点字 Char"/>
    <w:link w:val="a9"/>
    <w:qFormat/>
    <w:rPr>
      <w:rFonts w:ascii="Times New Roman" w:hAnsi="Times New Roman"/>
      <w:kern w:val="2"/>
      <w:sz w:val="18"/>
      <w:szCs w:val="24"/>
      <w:lang w:val="en" w:bidi="ar-SA"/>
    </w:rPr>
  </w:style>
  <w:style w:type="paragraph" w:customStyle="1" w:styleId="a9">
    <w:name w:val="加点字"/>
    <w:next w:val="af1"/>
    <w:link w:val="Charfd"/>
    <w:qFormat/>
    <w:pPr>
      <w:numPr>
        <w:numId w:val="9"/>
      </w:numPr>
      <w:spacing w:afterLines="50" w:line="413" w:lineRule="auto"/>
      <w:ind w:firstLineChars="200" w:firstLine="200"/>
    </w:pPr>
    <w:rPr>
      <w:kern w:val="2"/>
      <w:sz w:val="18"/>
      <w:szCs w:val="24"/>
      <w:lang w:val="en"/>
    </w:rPr>
  </w:style>
  <w:style w:type="character" w:customStyle="1" w:styleId="Style271">
    <w:name w:val="_Style 271"/>
    <w:qFormat/>
    <w:rPr>
      <w:rFonts w:ascii="Calibri" w:eastAsia="宋体" w:hAnsi="Calibri" w:cs="Times New Roman"/>
      <w:b/>
      <w:bCs/>
      <w:smallCaps/>
      <w:spacing w:val="5"/>
    </w:rPr>
  </w:style>
  <w:style w:type="character" w:customStyle="1" w:styleId="1Char">
    <w:name w:val="标题1 Char"/>
    <w:link w:val="1a"/>
    <w:qFormat/>
    <w:rPr>
      <w:rFonts w:ascii="Calibri" w:eastAsia="宋体" w:hAnsi="Calibri" w:cs="Times New Roman"/>
      <w:b/>
      <w:bCs/>
      <w:kern w:val="44"/>
      <w:sz w:val="28"/>
      <w:szCs w:val="44"/>
    </w:rPr>
  </w:style>
  <w:style w:type="paragraph" w:customStyle="1" w:styleId="1a">
    <w:name w:val="标题1"/>
    <w:basedOn w:val="15"/>
    <w:link w:val="1Char"/>
    <w:qFormat/>
    <w:rPr>
      <w:rFonts w:ascii="Calibri" w:eastAsia="宋体" w:hAnsi="Calibri"/>
    </w:rPr>
  </w:style>
  <w:style w:type="character" w:customStyle="1" w:styleId="H6Char">
    <w:name w:val="H6 Char"/>
    <w:qFormat/>
    <w:rPr>
      <w:rFonts w:ascii="Arial" w:eastAsia="黑体" w:hAnsi="Arial"/>
      <w:kern w:val="2"/>
      <w:sz w:val="24"/>
    </w:rPr>
  </w:style>
  <w:style w:type="character" w:customStyle="1" w:styleId="Charfe">
    <w:name w:val="普通正文 Char"/>
    <w:link w:val="affffff4"/>
    <w:qFormat/>
    <w:rPr>
      <w:rFonts w:ascii="Arial" w:hAnsi="Arial"/>
      <w:sz w:val="24"/>
      <w:szCs w:val="24"/>
    </w:rPr>
  </w:style>
  <w:style w:type="paragraph" w:customStyle="1" w:styleId="affffff4">
    <w:name w:val="普通正文"/>
    <w:basedOn w:val="af1"/>
    <w:link w:val="Charfe"/>
    <w:qFormat/>
    <w:pPr>
      <w:widowControl/>
      <w:adjustRightInd w:val="0"/>
      <w:spacing w:before="120" w:after="120" w:line="413" w:lineRule="auto"/>
      <w:ind w:firstLine="480"/>
      <w:jc w:val="left"/>
      <w:textAlignment w:val="baseline"/>
    </w:pPr>
    <w:rPr>
      <w:rFonts w:ascii="Arial" w:hAnsi="Arial"/>
      <w:kern w:val="0"/>
      <w:sz w:val="24"/>
    </w:rPr>
  </w:style>
  <w:style w:type="character" w:customStyle="1" w:styleId="CharChar12">
    <w:name w:val="Char Char12"/>
    <w:qFormat/>
    <w:rPr>
      <w:rFonts w:ascii="Arial" w:eastAsia="黑体" w:hAnsi="Arial"/>
      <w:b/>
      <w:bCs/>
      <w:kern w:val="2"/>
      <w:sz w:val="32"/>
      <w:szCs w:val="32"/>
    </w:rPr>
  </w:style>
  <w:style w:type="character" w:customStyle="1" w:styleId="tytytytyChar">
    <w:name w:val="tytytyty Char"/>
    <w:basedOn w:val="ACharChar"/>
    <w:link w:val="tytytyty"/>
    <w:qFormat/>
    <w:rPr>
      <w:rFonts w:ascii="Times New Roman" w:hAnsi="Times New Roman"/>
      <w:kern w:val="2"/>
      <w:sz w:val="24"/>
      <w:szCs w:val="24"/>
    </w:rPr>
  </w:style>
  <w:style w:type="paragraph" w:customStyle="1" w:styleId="tytytyty">
    <w:name w:val="tytytyty"/>
    <w:basedOn w:val="AChar"/>
    <w:link w:val="tytytytyChar"/>
    <w:qFormat/>
    <w:pPr>
      <w:ind w:leftChars="171" w:left="359"/>
    </w:pPr>
  </w:style>
  <w:style w:type="character" w:customStyle="1" w:styleId="2CharChar2">
    <w:name w:val="正文文字 2 Char Char"/>
    <w:qFormat/>
    <w:rPr>
      <w:rFonts w:ascii="Tahoma" w:eastAsia="宋体" w:hAnsi="Tahoma"/>
      <w:kern w:val="2"/>
      <w:sz w:val="21"/>
      <w:szCs w:val="24"/>
      <w:lang w:val="en-US" w:eastAsia="zh-CN" w:bidi="ar-SA"/>
    </w:rPr>
  </w:style>
  <w:style w:type="character" w:customStyle="1" w:styleId="Char4Char">
    <w:name w:val="正文缩进 Char4 Char"/>
    <w:qFormat/>
    <w:rPr>
      <w:rFonts w:ascii="Verdana" w:eastAsia="宋体" w:hAnsi="Verdana"/>
      <w:kern w:val="2"/>
      <w:sz w:val="21"/>
      <w:szCs w:val="24"/>
      <w:lang w:val="en-US" w:eastAsia="zh-CN" w:bidi="ar-SA"/>
    </w:rPr>
  </w:style>
  <w:style w:type="character" w:customStyle="1" w:styleId="CharCharCharCharCharCharChar">
    <w:name w:val="Char Char Char Char Char Char Char (文字)"/>
    <w:link w:val="CharCharCharCharCharCharChar0"/>
    <w:qFormat/>
    <w:rPr>
      <w:rFonts w:ascii="Tahoma" w:hAnsi="Tahoma"/>
      <w:kern w:val="2"/>
      <w:sz w:val="24"/>
    </w:rPr>
  </w:style>
  <w:style w:type="paragraph" w:customStyle="1" w:styleId="CharCharCharCharCharCharChar0">
    <w:name w:val="Char Char Char Char Char Char Char"/>
    <w:basedOn w:val="af1"/>
    <w:link w:val="CharCharCharCharCharCharChar"/>
    <w:qFormat/>
    <w:pPr>
      <w:widowControl/>
      <w:jc w:val="left"/>
    </w:pPr>
    <w:rPr>
      <w:rFonts w:ascii="Tahoma" w:hAnsi="Tahoma"/>
      <w:sz w:val="24"/>
      <w:szCs w:val="20"/>
    </w:rPr>
  </w:style>
  <w:style w:type="character" w:customStyle="1" w:styleId="ListParagraphChar">
    <w:name w:val="List Paragraph Char"/>
    <w:link w:val="1b"/>
    <w:qFormat/>
    <w:rPr>
      <w:kern w:val="2"/>
      <w:sz w:val="21"/>
      <w:szCs w:val="22"/>
    </w:rPr>
  </w:style>
  <w:style w:type="paragraph" w:customStyle="1" w:styleId="1b">
    <w:name w:val="列出段落1"/>
    <w:basedOn w:val="af1"/>
    <w:link w:val="ListParagraphChar"/>
    <w:qFormat/>
    <w:pPr>
      <w:ind w:firstLineChars="200" w:firstLine="420"/>
    </w:pPr>
    <w:rPr>
      <w:rFonts w:ascii="Calibri" w:hAnsi="Calibri"/>
      <w:szCs w:val="22"/>
    </w:rPr>
  </w:style>
  <w:style w:type="character" w:customStyle="1" w:styleId="5CharCharChar1">
    <w:name w:val="样式5 Char Char Char1"/>
    <w:qFormat/>
    <w:rPr>
      <w:rFonts w:ascii="宋体" w:eastAsia="宋体" w:hAnsi="宋体"/>
      <w:kern w:val="2"/>
      <w:sz w:val="24"/>
      <w:szCs w:val="24"/>
      <w:lang w:val="en-US" w:eastAsia="zh-CN" w:bidi="ar-SA"/>
    </w:rPr>
  </w:style>
  <w:style w:type="character" w:customStyle="1" w:styleId="Char100">
    <w:name w:val="Char10"/>
    <w:qFormat/>
    <w:rPr>
      <w:b/>
      <w:kern w:val="2"/>
      <w:sz w:val="24"/>
    </w:rPr>
  </w:style>
  <w:style w:type="character" w:customStyle="1" w:styleId="Style288">
    <w:name w:val="_Style 288"/>
    <w:qFormat/>
    <w:rPr>
      <w:rFonts w:ascii="Calibri" w:eastAsia="宋体" w:hAnsi="Calibri" w:cs="Times New Roman"/>
      <w:smallCaps/>
      <w:color w:val="C0504D"/>
      <w:u w:val="single"/>
    </w:rPr>
  </w:style>
  <w:style w:type="character" w:customStyle="1" w:styleId="Heading3-oldChar1">
    <w:name w:val="Heading 3 - old Char1"/>
    <w:qFormat/>
    <w:rPr>
      <w:rFonts w:ascii="Arial" w:eastAsia="黑体" w:hAnsi="Arial"/>
      <w:kern w:val="2"/>
      <w:sz w:val="32"/>
    </w:rPr>
  </w:style>
  <w:style w:type="character" w:customStyle="1" w:styleId="PIM9Char1">
    <w:name w:val="PIM 9 Char1"/>
    <w:qFormat/>
    <w:rPr>
      <w:rFonts w:ascii="Arial" w:eastAsia="黑体" w:hAnsi="Arial"/>
      <w:kern w:val="2"/>
      <w:sz w:val="21"/>
      <w:szCs w:val="21"/>
      <w:lang w:val="en-US" w:eastAsia="zh-CN" w:bidi="ar-SA"/>
    </w:rPr>
  </w:style>
  <w:style w:type="character" w:customStyle="1" w:styleId="Charff">
    <w:name w:val="普通文字 Char"/>
    <w:qFormat/>
    <w:rPr>
      <w:rFonts w:ascii="宋体" w:hAnsi="Courier New"/>
      <w:kern w:val="2"/>
      <w:sz w:val="21"/>
    </w:rPr>
  </w:style>
  <w:style w:type="character" w:customStyle="1" w:styleId="3CharCharCharChar">
    <w:name w:val="标题 3 Char Char Char Char"/>
    <w:qFormat/>
    <w:rPr>
      <w:rFonts w:ascii="Arial" w:eastAsia="宋体" w:hAnsi="Arial"/>
      <w:b/>
      <w:kern w:val="2"/>
      <w:sz w:val="24"/>
      <w:lang w:val="en-US" w:eastAsia="zh-CN"/>
    </w:rPr>
  </w:style>
  <w:style w:type="character" w:customStyle="1" w:styleId="f141">
    <w:name w:val="f141"/>
    <w:qFormat/>
    <w:rPr>
      <w:rFonts w:ascii="Tahoma" w:eastAsia="宋体" w:hAnsi="Tahoma"/>
      <w:kern w:val="2"/>
      <w:sz w:val="24"/>
      <w:lang w:val="en-US" w:eastAsia="zh-CN" w:bidi="ar-SA"/>
    </w:rPr>
  </w:style>
  <w:style w:type="character" w:customStyle="1" w:styleId="Char1CharCharChar1">
    <w:name w:val="正文首行缩进 Char1 Char Char Char1"/>
    <w:qFormat/>
    <w:rPr>
      <w:rFonts w:ascii="宋体" w:hAnsi="宋体"/>
      <w:kern w:val="2"/>
      <w:sz w:val="21"/>
      <w:shd w:val="clear" w:color="auto" w:fill="000080"/>
    </w:rPr>
  </w:style>
  <w:style w:type="character" w:customStyle="1" w:styleId="affffff5">
    <w:name w:val="无间隔 字符"/>
    <w:link w:val="affffff6"/>
    <w:qFormat/>
    <w:rPr>
      <w:sz w:val="22"/>
      <w:szCs w:val="22"/>
      <w:lang w:val="en-US" w:eastAsia="zh-CN" w:bidi="ar-SA"/>
    </w:rPr>
  </w:style>
  <w:style w:type="paragraph" w:styleId="affffff6">
    <w:name w:val="No Spacing"/>
    <w:link w:val="affffff5"/>
    <w:qFormat/>
    <w:rPr>
      <w:sz w:val="22"/>
      <w:szCs w:val="22"/>
    </w:rPr>
  </w:style>
  <w:style w:type="character" w:customStyle="1" w:styleId="Charff0">
    <w:name w:val="正文首行缩进 Char"/>
    <w:basedOn w:val="aff9"/>
    <w:uiPriority w:val="99"/>
    <w:semiHidden/>
    <w:qFormat/>
    <w:rPr>
      <w:rFonts w:ascii="Times New Roman" w:eastAsia="宋体" w:hAnsi="Times New Roman" w:cs="Times New Roman"/>
      <w:kern w:val="2"/>
      <w:sz w:val="21"/>
      <w:szCs w:val="24"/>
    </w:rPr>
  </w:style>
  <w:style w:type="character" w:customStyle="1" w:styleId="2CharChar3">
    <w:name w:val="标题 2 Char Char"/>
    <w:qFormat/>
    <w:rPr>
      <w:rFonts w:ascii="Arial" w:eastAsia="黑体" w:hAnsi="Arial"/>
      <w:b/>
      <w:bCs/>
      <w:kern w:val="2"/>
      <w:sz w:val="32"/>
      <w:szCs w:val="32"/>
      <w:lang w:val="en-US" w:eastAsia="zh-CN" w:bidi="ar-SA"/>
    </w:rPr>
  </w:style>
  <w:style w:type="character" w:customStyle="1" w:styleId="Char70">
    <w:name w:val="Char7"/>
    <w:qFormat/>
    <w:rPr>
      <w:rFonts w:ascii="宋体" w:hAnsi="Courier New"/>
      <w:kern w:val="2"/>
      <w:sz w:val="24"/>
    </w:rPr>
  </w:style>
  <w:style w:type="character" w:customStyle="1" w:styleId="h3Char3">
    <w:name w:val="h3 Char3"/>
    <w:qFormat/>
    <w:rPr>
      <w:rFonts w:ascii="Arial" w:eastAsia="黑体" w:hAnsi="Arial"/>
      <w:kern w:val="2"/>
      <w:sz w:val="32"/>
    </w:rPr>
  </w:style>
  <w:style w:type="character" w:customStyle="1" w:styleId="px71">
    <w:name w:val="px71"/>
    <w:qFormat/>
    <w:rPr>
      <w:rFonts w:ascii="΢; TEXT-DECORATION: none" w:eastAsia="宋体" w:hAnsi="΢; TEXT-DECORATION: none" w:hint="default"/>
      <w:color w:val="000000"/>
      <w:kern w:val="2"/>
      <w:sz w:val="21"/>
      <w:szCs w:val="21"/>
      <w:lang w:val="en-US" w:eastAsia="zh-CN" w:bidi="ar-SA"/>
    </w:rPr>
  </w:style>
  <w:style w:type="character" w:customStyle="1" w:styleId="smalltitle1">
    <w:name w:val="smalltitle1"/>
    <w:qFormat/>
    <w:rPr>
      <w:rFonts w:ascii="Arial" w:hAnsi="Arial" w:cs="Arial" w:hint="default"/>
      <w:b/>
      <w:bCs/>
      <w:sz w:val="23"/>
      <w:szCs w:val="23"/>
    </w:rPr>
  </w:style>
  <w:style w:type="character" w:customStyle="1" w:styleId="affffff7">
    <w:name w:val="明显引用 字符"/>
    <w:link w:val="affffff8"/>
    <w:qFormat/>
    <w:rPr>
      <w:rFonts w:ascii="Times New Roman" w:eastAsia="宋体" w:hAnsi="Times New Roman" w:cs="Times New Roman"/>
      <w:b/>
      <w:bCs/>
      <w:i/>
      <w:iCs/>
      <w:color w:val="4F81BD"/>
      <w:kern w:val="2"/>
      <w:sz w:val="21"/>
      <w:szCs w:val="24"/>
    </w:rPr>
  </w:style>
  <w:style w:type="paragraph" w:styleId="affffff8">
    <w:name w:val="Intense Quote"/>
    <w:basedOn w:val="af1"/>
    <w:next w:val="af1"/>
    <w:link w:val="affffff7"/>
    <w:qFormat/>
    <w:pPr>
      <w:pBdr>
        <w:bottom w:val="single" w:sz="4" w:space="4" w:color="4F81BD"/>
      </w:pBdr>
      <w:spacing w:before="200" w:after="280"/>
      <w:ind w:left="936" w:right="936"/>
    </w:pPr>
    <w:rPr>
      <w:b/>
      <w:bCs/>
      <w:i/>
      <w:iCs/>
      <w:color w:val="4F81BD"/>
    </w:rPr>
  </w:style>
  <w:style w:type="character" w:customStyle="1" w:styleId="Char11">
    <w:name w:val="正文缩进 Char1"/>
    <w:qFormat/>
    <w:rPr>
      <w:rFonts w:eastAsia="宋体"/>
      <w:kern w:val="2"/>
      <w:sz w:val="21"/>
      <w:lang w:val="en-US" w:eastAsia="zh-CN"/>
    </w:rPr>
  </w:style>
  <w:style w:type="character" w:customStyle="1" w:styleId="Char12">
    <w:name w:val="三级标题 Char1"/>
    <w:qFormat/>
    <w:rPr>
      <w:rFonts w:ascii="Arial" w:eastAsia="黑体" w:hAnsi="Arial"/>
      <w:kern w:val="2"/>
      <w:sz w:val="21"/>
    </w:rPr>
  </w:style>
  <w:style w:type="character" w:customStyle="1" w:styleId="CharChar3">
    <w:name w:val="文档正文 Char Char"/>
    <w:qFormat/>
    <w:rPr>
      <w:rFonts w:ascii="Arial Narrow" w:eastAsia="宋体" w:hAnsi="Arial Narrow"/>
      <w:sz w:val="24"/>
      <w:lang w:val="en-US" w:eastAsia="zh-CN" w:bidi="ar-SA"/>
    </w:rPr>
  </w:style>
  <w:style w:type="character" w:customStyle="1" w:styleId="Char13">
    <w:name w:val="普通文字 Char1"/>
    <w:qFormat/>
    <w:rPr>
      <w:rFonts w:ascii="宋体" w:hAnsi="Courier New"/>
      <w:kern w:val="2"/>
      <w:sz w:val="21"/>
    </w:rPr>
  </w:style>
  <w:style w:type="character" w:customStyle="1" w:styleId="Charff1">
    <w:name w:val="封面页脚正文 Char"/>
    <w:link w:val="affffff9"/>
    <w:qFormat/>
    <w:rPr>
      <w:rFonts w:ascii="宋体" w:eastAsia="Arial" w:hAnsi="宋体"/>
      <w:smallCaps/>
      <w:kern w:val="2"/>
      <w:sz w:val="18"/>
    </w:rPr>
  </w:style>
  <w:style w:type="paragraph" w:customStyle="1" w:styleId="affffff9">
    <w:name w:val="封面页脚正文"/>
    <w:basedOn w:val="affffff2"/>
    <w:link w:val="Charff1"/>
    <w:qFormat/>
  </w:style>
  <w:style w:type="character" w:customStyle="1" w:styleId="Char14">
    <w:name w:val="标题 Char1"/>
    <w:uiPriority w:val="10"/>
    <w:qFormat/>
    <w:rPr>
      <w:rFonts w:ascii="Cambria" w:hAnsi="Cambria" w:cs="Times New Roman"/>
      <w:b/>
      <w:bCs/>
      <w:kern w:val="2"/>
      <w:sz w:val="32"/>
      <w:szCs w:val="32"/>
    </w:rPr>
  </w:style>
  <w:style w:type="character" w:customStyle="1" w:styleId="h4Char">
    <w:name w:val="h4 Char"/>
    <w:qFormat/>
    <w:rPr>
      <w:rFonts w:ascii="Arial" w:eastAsia="黑体" w:hAnsi="Arial"/>
      <w:kern w:val="2"/>
      <w:sz w:val="28"/>
    </w:rPr>
  </w:style>
  <w:style w:type="character" w:customStyle="1" w:styleId="CharChar4">
    <w:name w:val="页脚 Char Char"/>
    <w:qFormat/>
    <w:rPr>
      <w:rFonts w:ascii="Verdana" w:eastAsia="宋体" w:hAnsi="Verdana"/>
      <w:kern w:val="2"/>
      <w:sz w:val="18"/>
      <w:szCs w:val="18"/>
      <w:lang w:val="en-US" w:eastAsia="zh-CN" w:bidi="ar-SA"/>
    </w:rPr>
  </w:style>
  <w:style w:type="character" w:customStyle="1" w:styleId="class1">
    <w:name w:val="class1"/>
    <w:qFormat/>
    <w:rPr>
      <w:rFonts w:ascii="宋体" w:eastAsia="宋体" w:hAnsi="宋体"/>
      <w:color w:val="000000"/>
      <w:kern w:val="2"/>
      <w:sz w:val="18"/>
      <w:szCs w:val="18"/>
      <w:lang w:val="en-US" w:eastAsia="zh-CN" w:bidi="ar-SA"/>
    </w:rPr>
  </w:style>
  <w:style w:type="character" w:customStyle="1" w:styleId="Heading7unusedChar">
    <w:name w:val="Heading 7(unused) Char"/>
    <w:qFormat/>
    <w:rPr>
      <w:b/>
      <w:kern w:val="2"/>
      <w:sz w:val="24"/>
    </w:rPr>
  </w:style>
  <w:style w:type="character" w:customStyle="1" w:styleId="CharChar23">
    <w:name w:val="Char Char23"/>
    <w:qFormat/>
    <w:rPr>
      <w:rFonts w:ascii="Arial" w:eastAsia="黑体" w:hAnsi="Arial"/>
      <w:kern w:val="2"/>
      <w:sz w:val="32"/>
      <w:lang w:val="en-US" w:eastAsia="zh-CN" w:bidi="ar-SA"/>
    </w:rPr>
  </w:style>
  <w:style w:type="character" w:customStyle="1" w:styleId="CharChar1CharChar">
    <w:name w:val="方案正文 Char Char1 Char Char"/>
    <w:link w:val="CharChar1Char"/>
    <w:qFormat/>
    <w:rPr>
      <w:rFonts w:ascii="Arial" w:hAnsi="Arial" w:cs="宋体"/>
      <w:kern w:val="2"/>
      <w:sz w:val="24"/>
      <w:szCs w:val="21"/>
    </w:rPr>
  </w:style>
  <w:style w:type="paragraph" w:customStyle="1" w:styleId="CharChar1Char">
    <w:name w:val="方案正文 Char Char1 Char"/>
    <w:basedOn w:val="af1"/>
    <w:link w:val="CharChar1CharChar"/>
    <w:qFormat/>
    <w:pPr>
      <w:widowControl/>
      <w:spacing w:before="156" w:line="413" w:lineRule="auto"/>
      <w:ind w:firstLineChars="171" w:firstLine="359"/>
      <w:jc w:val="left"/>
    </w:pPr>
    <w:rPr>
      <w:rFonts w:ascii="Arial" w:hAnsi="Arial"/>
      <w:sz w:val="24"/>
      <w:szCs w:val="21"/>
    </w:rPr>
  </w:style>
  <w:style w:type="character" w:customStyle="1" w:styleId="Charff2">
    <w:name w:val="！正文 Char"/>
    <w:link w:val="a5"/>
    <w:qFormat/>
    <w:rPr>
      <w:rFonts w:ascii="Times New Roman" w:hAnsi="Times New Roman"/>
      <w:sz w:val="24"/>
    </w:rPr>
  </w:style>
  <w:style w:type="paragraph" w:customStyle="1" w:styleId="a5">
    <w:name w:val="！正文"/>
    <w:basedOn w:val="af1"/>
    <w:link w:val="Charff2"/>
    <w:qFormat/>
    <w:pPr>
      <w:widowControl/>
      <w:numPr>
        <w:numId w:val="10"/>
      </w:numPr>
      <w:spacing w:line="413" w:lineRule="auto"/>
      <w:ind w:firstLine="0"/>
      <w:jc w:val="left"/>
    </w:pPr>
    <w:rPr>
      <w:kern w:val="0"/>
      <w:sz w:val="24"/>
      <w:szCs w:val="20"/>
    </w:rPr>
  </w:style>
  <w:style w:type="character" w:customStyle="1" w:styleId="ARNormChar">
    <w:name w:val="AR_Norm Char"/>
    <w:link w:val="ARNorm"/>
    <w:qFormat/>
    <w:rPr>
      <w:rFonts w:ascii="Times New Roman" w:hAnsi="Times New Roman"/>
      <w:sz w:val="22"/>
      <w:lang w:eastAsia="en-US" w:bidi="ar-SA"/>
    </w:rPr>
  </w:style>
  <w:style w:type="paragraph" w:customStyle="1" w:styleId="ARNorm">
    <w:name w:val="AR_Norm"/>
    <w:link w:val="ARNormChar"/>
    <w:qFormat/>
    <w:pPr>
      <w:spacing w:before="120" w:line="413" w:lineRule="auto"/>
      <w:ind w:firstLineChars="200" w:firstLine="200"/>
      <w:jc w:val="both"/>
    </w:pPr>
    <w:rPr>
      <w:sz w:val="22"/>
      <w:lang w:eastAsia="en-US"/>
    </w:rPr>
  </w:style>
  <w:style w:type="character" w:customStyle="1" w:styleId="CharChar14">
    <w:name w:val="Char Char1"/>
    <w:qFormat/>
    <w:rPr>
      <w:rFonts w:ascii="Arial" w:eastAsia="黑体" w:hAnsi="Arial"/>
      <w:b/>
      <w:kern w:val="2"/>
      <w:sz w:val="28"/>
      <w:lang w:val="en-US" w:eastAsia="zh-CN"/>
    </w:rPr>
  </w:style>
  <w:style w:type="character" w:customStyle="1" w:styleId="Style324">
    <w:name w:val="_Style 324"/>
    <w:qFormat/>
    <w:rPr>
      <w:rFonts w:ascii="Calibri" w:eastAsia="宋体" w:hAnsi="Calibri" w:cs="Times New Roman"/>
      <w:b/>
      <w:bCs/>
      <w:i/>
      <w:iCs/>
      <w:color w:val="4F81BD"/>
    </w:rPr>
  </w:style>
  <w:style w:type="character" w:customStyle="1" w:styleId="affffffa">
    <w:name w:val="消息标题号"/>
    <w:qFormat/>
    <w:rPr>
      <w:b/>
      <w:sz w:val="18"/>
    </w:rPr>
  </w:style>
  <w:style w:type="character" w:customStyle="1" w:styleId="1Char0">
    <w:name w:val="样式1 Char"/>
    <w:link w:val="1c"/>
    <w:qFormat/>
    <w:rPr>
      <w:rFonts w:ascii="黑体" w:eastAsia="黑体" w:hAnsi="Times New Roman" w:cs="Times New Roman"/>
      <w:b/>
      <w:kern w:val="2"/>
      <w:sz w:val="28"/>
      <w:szCs w:val="28"/>
    </w:rPr>
  </w:style>
  <w:style w:type="paragraph" w:customStyle="1" w:styleId="1c">
    <w:name w:val="样式1"/>
    <w:basedOn w:val="af1"/>
    <w:link w:val="1Char0"/>
    <w:qFormat/>
    <w:rPr>
      <w:rFonts w:ascii="黑体" w:eastAsia="黑体"/>
      <w:b/>
      <w:sz w:val="28"/>
      <w:szCs w:val="28"/>
    </w:rPr>
  </w:style>
  <w:style w:type="character" w:customStyle="1" w:styleId="CharCharChar">
    <w:name w:val="正文首行缩进两字符 Char Char Char"/>
    <w:link w:val="CharChar5"/>
    <w:qFormat/>
    <w:rPr>
      <w:rFonts w:ascii="Times New Roman" w:hAnsi="Times New Roman"/>
      <w:kern w:val="2"/>
      <w:sz w:val="24"/>
      <w:szCs w:val="24"/>
    </w:rPr>
  </w:style>
  <w:style w:type="paragraph" w:customStyle="1" w:styleId="CharChar5">
    <w:name w:val="正文首行缩进两字符 Char Char"/>
    <w:basedOn w:val="af1"/>
    <w:link w:val="CharCharChar"/>
    <w:qFormat/>
    <w:pPr>
      <w:widowControl/>
      <w:spacing w:line="413" w:lineRule="auto"/>
      <w:ind w:firstLineChars="200" w:firstLine="200"/>
      <w:jc w:val="left"/>
    </w:pPr>
    <w:rPr>
      <w:sz w:val="24"/>
    </w:rPr>
  </w:style>
  <w:style w:type="character" w:customStyle="1" w:styleId="3Char">
    <w:name w:val="样式3 Char"/>
    <w:link w:val="3a"/>
    <w:qFormat/>
    <w:rPr>
      <w:kern w:val="2"/>
      <w:sz w:val="21"/>
    </w:rPr>
  </w:style>
  <w:style w:type="paragraph" w:customStyle="1" w:styleId="3a">
    <w:name w:val="样式3"/>
    <w:basedOn w:val="affffffb"/>
    <w:link w:val="3Char"/>
    <w:qFormat/>
  </w:style>
  <w:style w:type="paragraph" w:customStyle="1" w:styleId="affffffb">
    <w:name w:val="标准正文"/>
    <w:basedOn w:val="af1"/>
    <w:link w:val="Charff3"/>
    <w:qFormat/>
    <w:pPr>
      <w:widowControl/>
      <w:spacing w:line="413" w:lineRule="auto"/>
      <w:ind w:firstLineChars="200" w:firstLine="420"/>
      <w:jc w:val="left"/>
    </w:pPr>
    <w:rPr>
      <w:rFonts w:ascii="Calibri" w:hAnsi="Calibri"/>
      <w:szCs w:val="20"/>
    </w:rPr>
  </w:style>
  <w:style w:type="character" w:customStyle="1" w:styleId="Charff3">
    <w:name w:val="标准正文 Char"/>
    <w:link w:val="affffffb"/>
    <w:qFormat/>
    <w:rPr>
      <w:kern w:val="2"/>
      <w:sz w:val="21"/>
    </w:rPr>
  </w:style>
  <w:style w:type="character" w:customStyle="1" w:styleId="Char15">
    <w:name w:val="正文首行缩进 Char1"/>
    <w:qFormat/>
    <w:rPr>
      <w:rFonts w:ascii="宋体" w:eastAsia="宋体"/>
      <w:kern w:val="2"/>
      <w:sz w:val="21"/>
      <w:lang w:val="en-US" w:eastAsia="zh-CN"/>
    </w:rPr>
  </w:style>
  <w:style w:type="character" w:customStyle="1" w:styleId="Char30">
    <w:name w:val="Char3"/>
    <w:qFormat/>
    <w:rPr>
      <w:rFonts w:ascii="宋体"/>
      <w:kern w:val="2"/>
      <w:sz w:val="18"/>
    </w:rPr>
  </w:style>
  <w:style w:type="character" w:customStyle="1" w:styleId="Char1Char0">
    <w:name w:val="Char1 Char"/>
    <w:qFormat/>
    <w:rPr>
      <w:rFonts w:ascii="Arial" w:eastAsia="黑体" w:hAnsi="Arial"/>
      <w:kern w:val="2"/>
      <w:lang w:val="en-US" w:eastAsia="zh-CN"/>
    </w:rPr>
  </w:style>
  <w:style w:type="character" w:customStyle="1" w:styleId="affffffc">
    <w:name w:val="样式 宋体 五号"/>
    <w:qFormat/>
    <w:rPr>
      <w:rFonts w:ascii="宋体" w:hAnsi="宋体"/>
      <w:sz w:val="21"/>
    </w:rPr>
  </w:style>
  <w:style w:type="character" w:customStyle="1" w:styleId="2Char4">
    <w:name w:val="！标题2 Char"/>
    <w:link w:val="2f5"/>
    <w:qFormat/>
    <w:rPr>
      <w:rFonts w:ascii="Times New Roman" w:hAnsi="Times New Roman" w:cs="宋体"/>
      <w:b/>
      <w:bCs/>
      <w:sz w:val="32"/>
      <w:szCs w:val="32"/>
    </w:rPr>
  </w:style>
  <w:style w:type="paragraph" w:customStyle="1" w:styleId="2f5">
    <w:name w:val="！标题2"/>
    <w:basedOn w:val="af1"/>
    <w:link w:val="2Char4"/>
    <w:qFormat/>
    <w:pPr>
      <w:widowControl/>
      <w:tabs>
        <w:tab w:val="left" w:pos="170"/>
      </w:tabs>
      <w:spacing w:beforeLines="150" w:afterLines="150"/>
      <w:jc w:val="left"/>
      <w:outlineLvl w:val="1"/>
    </w:pPr>
    <w:rPr>
      <w:b/>
      <w:bCs/>
      <w:kern w:val="0"/>
      <w:sz w:val="32"/>
      <w:szCs w:val="32"/>
    </w:rPr>
  </w:style>
  <w:style w:type="character" w:customStyle="1" w:styleId="h3Char2">
    <w:name w:val="h3 Char2"/>
    <w:qFormat/>
    <w:rPr>
      <w:rFonts w:ascii="Arial" w:eastAsia="黑体" w:hAnsi="Arial"/>
      <w:kern w:val="2"/>
      <w:sz w:val="32"/>
    </w:rPr>
  </w:style>
  <w:style w:type="character" w:customStyle="1" w:styleId="H2Char2">
    <w:name w:val="H2 Char2"/>
    <w:qFormat/>
    <w:rPr>
      <w:rFonts w:ascii="Arial" w:eastAsia="黑体" w:hAnsi="Arial"/>
      <w:kern w:val="2"/>
      <w:sz w:val="32"/>
    </w:rPr>
  </w:style>
  <w:style w:type="character" w:customStyle="1" w:styleId="22Char">
    <w:name w:val="样式 样式 正文缩进 + 首行缩进:  2 字符 + 四号 首行缩进:  2 字符 Char"/>
    <w:link w:val="220"/>
    <w:qFormat/>
    <w:rPr>
      <w:rFonts w:cs="宋体"/>
      <w:kern w:val="2"/>
      <w:sz w:val="28"/>
      <w:szCs w:val="24"/>
    </w:rPr>
  </w:style>
  <w:style w:type="paragraph" w:customStyle="1" w:styleId="220">
    <w:name w:val="样式 样式 正文缩进 + 首行缩进:  2 字符 + 四号 首行缩进:  2 字符"/>
    <w:basedOn w:val="2f3"/>
    <w:link w:val="22Char"/>
    <w:qFormat/>
    <w:pPr>
      <w:ind w:firstLine="560"/>
    </w:pPr>
    <w:rPr>
      <w:sz w:val="28"/>
      <w:szCs w:val="24"/>
    </w:rPr>
  </w:style>
  <w:style w:type="character" w:customStyle="1" w:styleId="Charff4">
    <w:name w:val="我的图 Char"/>
    <w:link w:val="affffffd"/>
    <w:qFormat/>
    <w:rPr>
      <w:kern w:val="2"/>
      <w:sz w:val="21"/>
      <w:szCs w:val="24"/>
    </w:rPr>
  </w:style>
  <w:style w:type="paragraph" w:customStyle="1" w:styleId="affffffd">
    <w:name w:val="我的图"/>
    <w:basedOn w:val="af1"/>
    <w:next w:val="af1"/>
    <w:link w:val="Charff4"/>
    <w:qFormat/>
    <w:pPr>
      <w:widowControl/>
      <w:jc w:val="left"/>
    </w:pPr>
    <w:rPr>
      <w:rFonts w:ascii="Calibri" w:hAnsi="Calibri"/>
    </w:rPr>
  </w:style>
  <w:style w:type="character" w:customStyle="1" w:styleId="2Char5">
    <w:name w:val="样式 正文五号 首行缩进:  2 字符 Char"/>
    <w:link w:val="2f6"/>
    <w:qFormat/>
    <w:rPr>
      <w:kern w:val="2"/>
      <w:sz w:val="21"/>
    </w:rPr>
  </w:style>
  <w:style w:type="paragraph" w:customStyle="1" w:styleId="2f6">
    <w:name w:val="样式 正文五号 首行缩进:  2 字符"/>
    <w:basedOn w:val="af1"/>
    <w:link w:val="2Char5"/>
    <w:qFormat/>
    <w:pPr>
      <w:widowControl/>
      <w:spacing w:line="360" w:lineRule="auto"/>
      <w:ind w:firstLineChars="200" w:firstLine="420"/>
      <w:jc w:val="left"/>
    </w:pPr>
    <w:rPr>
      <w:rFonts w:ascii="Calibri" w:hAnsi="Calibri"/>
      <w:szCs w:val="20"/>
    </w:rPr>
  </w:style>
  <w:style w:type="character" w:customStyle="1" w:styleId="2Char10">
    <w:name w:val="标题 2 Char1"/>
    <w:qFormat/>
    <w:rPr>
      <w:rFonts w:ascii="Arial" w:eastAsia="黑体" w:hAnsi="Arial"/>
      <w:kern w:val="2"/>
      <w:sz w:val="32"/>
    </w:rPr>
  </w:style>
  <w:style w:type="character" w:customStyle="1" w:styleId="Char1Char3">
    <w:name w:val="Char1 Char3"/>
    <w:qFormat/>
    <w:rPr>
      <w:rFonts w:ascii="Arial" w:eastAsia="黑体" w:hAnsi="Arial"/>
      <w:kern w:val="2"/>
      <w:lang w:val="en-US" w:eastAsia="zh-CN"/>
    </w:rPr>
  </w:style>
  <w:style w:type="character" w:customStyle="1" w:styleId="content1">
    <w:name w:val="content1"/>
    <w:qFormat/>
    <w:rPr>
      <w:rFonts w:ascii="ˎ̥" w:hAnsi="ˎ̥" w:hint="default"/>
      <w:sz w:val="21"/>
      <w:szCs w:val="21"/>
    </w:rPr>
  </w:style>
  <w:style w:type="character" w:customStyle="1" w:styleId="CharChar6">
    <w:name w:val="Ò³Ã¼ Char Char"/>
    <w:qFormat/>
    <w:rPr>
      <w:kern w:val="2"/>
      <w:sz w:val="18"/>
      <w:szCs w:val="18"/>
    </w:rPr>
  </w:style>
  <w:style w:type="character" w:customStyle="1" w:styleId="ARHead4Char">
    <w:name w:val="AR_Head4 Char"/>
    <w:link w:val="ARHead4"/>
    <w:qFormat/>
    <w:rPr>
      <w:rFonts w:ascii="Times New Roman" w:hAnsi="Times New Roman"/>
      <w:b/>
      <w:bCs/>
      <w:sz w:val="22"/>
      <w:lang w:eastAsia="en-US" w:bidi="ar-SA"/>
    </w:rPr>
  </w:style>
  <w:style w:type="paragraph" w:customStyle="1" w:styleId="ARHead4">
    <w:name w:val="AR_Head4"/>
    <w:next w:val="ARNorm"/>
    <w:link w:val="ARHead4Char"/>
    <w:qFormat/>
    <w:pPr>
      <w:keepNext/>
      <w:spacing w:before="120" w:line="413" w:lineRule="auto"/>
      <w:ind w:firstLineChars="200" w:firstLine="200"/>
    </w:pPr>
    <w:rPr>
      <w:b/>
      <w:bCs/>
      <w:sz w:val="22"/>
      <w:lang w:eastAsia="en-US"/>
    </w:rPr>
  </w:style>
  <w:style w:type="character" w:customStyle="1" w:styleId="H4Char1">
    <w:name w:val="H4 Char1"/>
    <w:qFormat/>
    <w:rPr>
      <w:rFonts w:ascii="Arial" w:eastAsia="黑体" w:hAnsi="Arial"/>
      <w:b/>
      <w:bCs/>
      <w:kern w:val="2"/>
      <w:sz w:val="28"/>
      <w:szCs w:val="28"/>
    </w:rPr>
  </w:style>
  <w:style w:type="character" w:customStyle="1" w:styleId="Char1CharCharChar2">
    <w:name w:val="正文首行缩进 Char1 Char Char Char2"/>
    <w:basedOn w:val="btChar3"/>
    <w:qFormat/>
    <w:rPr>
      <w:rFonts w:ascii="宋体" w:hAnsi="宋体"/>
      <w:kern w:val="2"/>
      <w:sz w:val="21"/>
    </w:rPr>
  </w:style>
  <w:style w:type="character" w:customStyle="1" w:styleId="articlebody3">
    <w:name w:val="articlebody3"/>
    <w:qFormat/>
    <w:rPr>
      <w:sz w:val="21"/>
      <w:szCs w:val="21"/>
    </w:rPr>
  </w:style>
  <w:style w:type="character" w:customStyle="1" w:styleId="0Char">
    <w:name w:val="样式 正文文本缩进 + 左  0 字符 Char"/>
    <w:link w:val="0"/>
    <w:qFormat/>
    <w:rPr>
      <w:kern w:val="2"/>
      <w:sz w:val="24"/>
    </w:rPr>
  </w:style>
  <w:style w:type="paragraph" w:customStyle="1" w:styleId="0">
    <w:name w:val="样式 正文文本缩进 + 左  0 字符"/>
    <w:basedOn w:val="affc"/>
    <w:link w:val="0Char"/>
    <w:qFormat/>
    <w:pPr>
      <w:spacing w:after="0" w:line="360" w:lineRule="auto"/>
      <w:ind w:leftChars="0" w:left="0" w:firstLineChars="250" w:firstLine="250"/>
    </w:pPr>
    <w:rPr>
      <w:rFonts w:ascii="Calibri" w:hAnsi="Calibri"/>
    </w:rPr>
  </w:style>
  <w:style w:type="character" w:customStyle="1" w:styleId="CharChar7">
    <w:name w:val="表 Char Char"/>
    <w:qFormat/>
    <w:rPr>
      <w:rFonts w:ascii="Arial" w:eastAsia="黑体" w:hAnsi="Arial"/>
      <w:kern w:val="2"/>
    </w:rPr>
  </w:style>
  <w:style w:type="character" w:customStyle="1" w:styleId="apple-converted-space">
    <w:name w:val="apple-converted-space"/>
    <w:qFormat/>
  </w:style>
  <w:style w:type="character" w:customStyle="1" w:styleId="2Char11">
    <w:name w:val="正文文本缩进 2 Char1"/>
    <w:uiPriority w:val="99"/>
    <w:semiHidden/>
    <w:qFormat/>
    <w:rPr>
      <w:kern w:val="2"/>
      <w:sz w:val="21"/>
      <w:szCs w:val="22"/>
    </w:rPr>
  </w:style>
  <w:style w:type="character" w:customStyle="1" w:styleId="3CharChar">
    <w:name w:val="标题 3 Char Char"/>
    <w:qFormat/>
    <w:rPr>
      <w:rFonts w:ascii="Verdana" w:eastAsia="宋体" w:hAnsi="Verdana"/>
      <w:bCs/>
      <w:kern w:val="2"/>
      <w:sz w:val="28"/>
      <w:szCs w:val="32"/>
      <w:lang w:val="en-US" w:eastAsia="zh-CN" w:bidi="ar-SA"/>
    </w:rPr>
  </w:style>
  <w:style w:type="character" w:customStyle="1" w:styleId="CharChar8">
    <w:name w:val="段 Char Char"/>
    <w:link w:val="affffffe"/>
    <w:qFormat/>
    <w:rPr>
      <w:rFonts w:ascii="宋体" w:hAnsi="Times New Roman"/>
      <w:sz w:val="21"/>
      <w:lang w:bidi="ar-SA"/>
    </w:rPr>
  </w:style>
  <w:style w:type="paragraph" w:customStyle="1" w:styleId="affffffe">
    <w:name w:val="段"/>
    <w:link w:val="CharChar8"/>
    <w:qFormat/>
    <w:pPr>
      <w:autoSpaceDE w:val="0"/>
      <w:autoSpaceDN w:val="0"/>
      <w:spacing w:line="413" w:lineRule="auto"/>
      <w:ind w:firstLineChars="200" w:firstLine="200"/>
      <w:jc w:val="both"/>
    </w:pPr>
    <w:rPr>
      <w:rFonts w:ascii="宋体"/>
      <w:sz w:val="21"/>
    </w:rPr>
  </w:style>
  <w:style w:type="character" w:customStyle="1" w:styleId="newsbody3">
    <w:name w:val="newsbody3"/>
    <w:qFormat/>
    <w:rPr>
      <w:sz w:val="21"/>
      <w:szCs w:val="21"/>
    </w:rPr>
  </w:style>
  <w:style w:type="character" w:customStyle="1" w:styleId="Heading5Char">
    <w:name w:val="Heading 5 Char"/>
    <w:qFormat/>
    <w:rPr>
      <w:rFonts w:ascii="Arial" w:hAnsi="Arial"/>
      <w:b/>
      <w:color w:val="000000"/>
      <w:sz w:val="24"/>
    </w:rPr>
  </w:style>
  <w:style w:type="character" w:customStyle="1" w:styleId="Char16">
    <w:name w:val="列出段落 Char1"/>
    <w:uiPriority w:val="34"/>
    <w:qFormat/>
    <w:rPr>
      <w:rFonts w:eastAsia="宋体"/>
      <w:sz w:val="24"/>
    </w:rPr>
  </w:style>
  <w:style w:type="character" w:customStyle="1" w:styleId="24Char">
    <w:name w:val="样式 首行缩进:  2 字符4 Char"/>
    <w:link w:val="240"/>
    <w:qFormat/>
    <w:rPr>
      <w:rFonts w:ascii="Times New Roman" w:hAnsi="Times New Roman" w:cs="宋体"/>
      <w:kern w:val="2"/>
      <w:sz w:val="24"/>
    </w:rPr>
  </w:style>
  <w:style w:type="paragraph" w:customStyle="1" w:styleId="240">
    <w:name w:val="样式 首行缩进:  2 字符4"/>
    <w:basedOn w:val="af1"/>
    <w:link w:val="24Char"/>
    <w:qFormat/>
    <w:pPr>
      <w:widowControl/>
      <w:spacing w:line="413" w:lineRule="auto"/>
      <w:ind w:firstLineChars="200" w:firstLine="480"/>
      <w:jc w:val="left"/>
    </w:pPr>
    <w:rPr>
      <w:sz w:val="24"/>
      <w:szCs w:val="20"/>
    </w:rPr>
  </w:style>
  <w:style w:type="character" w:customStyle="1" w:styleId="postbody">
    <w:name w:val="postbody"/>
    <w:qFormat/>
  </w:style>
  <w:style w:type="character" w:customStyle="1" w:styleId="h3Char">
    <w:name w:val="h3 Char"/>
    <w:qFormat/>
    <w:rPr>
      <w:rFonts w:eastAsia="宋体"/>
      <w:b/>
      <w:kern w:val="2"/>
      <w:sz w:val="32"/>
      <w:lang w:val="en-US" w:eastAsia="zh-CN"/>
    </w:rPr>
  </w:style>
  <w:style w:type="character" w:customStyle="1" w:styleId="word">
    <w:name w:val="word"/>
    <w:qFormat/>
  </w:style>
  <w:style w:type="character" w:customStyle="1" w:styleId="SimSun">
    <w:name w:val="样式 SimSun"/>
    <w:qFormat/>
    <w:rPr>
      <w:rFonts w:ascii="宋体" w:hAnsi="宋体"/>
      <w:sz w:val="24"/>
    </w:rPr>
  </w:style>
  <w:style w:type="character" w:customStyle="1" w:styleId="Charff5">
    <w:name w:val="节 Char"/>
    <w:qFormat/>
    <w:rPr>
      <w:rFonts w:ascii="Arial" w:eastAsia="黑体" w:hAnsi="Arial"/>
      <w:b/>
      <w:kern w:val="2"/>
      <w:sz w:val="32"/>
    </w:rPr>
  </w:style>
  <w:style w:type="character" w:customStyle="1" w:styleId="afffffff">
    <w:name w:val="正文加粗"/>
    <w:qFormat/>
    <w:rPr>
      <w:rFonts w:ascii="Verdana" w:eastAsia="仿宋_GB2312" w:hAnsi="Verdana"/>
      <w:b/>
      <w:bCs/>
      <w:sz w:val="28"/>
      <w:lang w:val="en-US" w:eastAsia="en-US" w:bidi="ar-SA"/>
    </w:rPr>
  </w:style>
  <w:style w:type="character" w:customStyle="1" w:styleId="Charff6">
    <w:name w:val="可研正文字体 Char"/>
    <w:link w:val="afffffff0"/>
    <w:qFormat/>
    <w:rPr>
      <w:rFonts w:ascii="仿宋_GB2312" w:eastAsia="仿宋_GB2312" w:hAnsi="Times New Roman"/>
      <w:iCs/>
      <w:sz w:val="24"/>
      <w:szCs w:val="24"/>
    </w:rPr>
  </w:style>
  <w:style w:type="paragraph" w:customStyle="1" w:styleId="afffffff0">
    <w:name w:val="可研正文字体"/>
    <w:basedOn w:val="af1"/>
    <w:link w:val="Charff6"/>
    <w:qFormat/>
    <w:pPr>
      <w:widowControl/>
      <w:spacing w:line="413" w:lineRule="auto"/>
      <w:ind w:firstLineChars="200" w:firstLine="480"/>
      <w:jc w:val="left"/>
    </w:pPr>
    <w:rPr>
      <w:rFonts w:ascii="仿宋_GB2312" w:eastAsia="仿宋_GB2312"/>
      <w:iCs/>
      <w:kern w:val="0"/>
      <w:sz w:val="24"/>
    </w:rPr>
  </w:style>
  <w:style w:type="character" w:customStyle="1" w:styleId="0Char0">
    <w:name w:val="样式 首行缩进:  0 字符 Char"/>
    <w:link w:val="00"/>
    <w:qFormat/>
    <w:locked/>
    <w:rPr>
      <w:rFonts w:ascii="Arial" w:hAnsi="Arial" w:cs="宋体"/>
      <w:kern w:val="2"/>
      <w:sz w:val="24"/>
    </w:rPr>
  </w:style>
  <w:style w:type="paragraph" w:customStyle="1" w:styleId="00">
    <w:name w:val="样式 首行缩进:  0 字符"/>
    <w:basedOn w:val="af1"/>
    <w:link w:val="0Char0"/>
    <w:qFormat/>
    <w:pPr>
      <w:spacing w:line="360" w:lineRule="auto"/>
      <w:ind w:firstLineChars="200" w:firstLine="200"/>
    </w:pPr>
    <w:rPr>
      <w:rFonts w:ascii="Arial" w:hAnsi="Arial"/>
      <w:sz w:val="24"/>
      <w:szCs w:val="20"/>
    </w:rPr>
  </w:style>
  <w:style w:type="character" w:customStyle="1" w:styleId="Char5Char">
    <w:name w:val="Char5 Char"/>
    <w:qFormat/>
    <w:rPr>
      <w:rFonts w:eastAsia="宋体"/>
      <w:b/>
      <w:kern w:val="2"/>
      <w:sz w:val="24"/>
      <w:lang w:val="en-US" w:eastAsia="zh-CN"/>
    </w:rPr>
  </w:style>
  <w:style w:type="character" w:customStyle="1" w:styleId="1Char1">
    <w:name w:val="表正文1 Char"/>
    <w:qFormat/>
    <w:rPr>
      <w:rFonts w:eastAsia="宋体"/>
      <w:kern w:val="2"/>
      <w:sz w:val="21"/>
      <w:lang w:val="en-US" w:eastAsia="zh-CN"/>
    </w:rPr>
  </w:style>
  <w:style w:type="character" w:customStyle="1" w:styleId="Char110">
    <w:name w:val="Char11"/>
    <w:qFormat/>
    <w:rPr>
      <w:rFonts w:ascii="黑体" w:eastAsia="黑体" w:hAnsi="Cambria"/>
      <w:kern w:val="2"/>
      <w:sz w:val="28"/>
      <w:lang w:val="en-US" w:eastAsia="zh-CN"/>
    </w:rPr>
  </w:style>
  <w:style w:type="character" w:customStyle="1" w:styleId="1Char2">
    <w:name w:val="序列1 Char"/>
    <w:link w:val="10"/>
    <w:qFormat/>
    <w:rPr>
      <w:rFonts w:ascii="Times New Roman" w:hAnsi="Times New Roman"/>
      <w:b/>
      <w:kern w:val="2"/>
      <w:sz w:val="24"/>
      <w:szCs w:val="24"/>
    </w:rPr>
  </w:style>
  <w:style w:type="paragraph" w:customStyle="1" w:styleId="10">
    <w:name w:val="序列1"/>
    <w:basedOn w:val="af1"/>
    <w:link w:val="1Char2"/>
    <w:qFormat/>
    <w:pPr>
      <w:widowControl/>
      <w:numPr>
        <w:numId w:val="11"/>
      </w:numPr>
      <w:tabs>
        <w:tab w:val="left" w:pos="480"/>
      </w:tabs>
      <w:spacing w:line="413" w:lineRule="auto"/>
      <w:ind w:left="200" w:hangingChars="200" w:hanging="200"/>
      <w:jc w:val="left"/>
    </w:pPr>
    <w:rPr>
      <w:b/>
      <w:sz w:val="24"/>
    </w:rPr>
  </w:style>
  <w:style w:type="character" w:customStyle="1" w:styleId="3Char0">
    <w:name w:val="标题3 Char"/>
    <w:link w:val="3b"/>
    <w:qFormat/>
    <w:rPr>
      <w:rFonts w:ascii="宋体" w:eastAsia="宋体" w:hAnsi="宋体" w:cs="Times New Roman"/>
      <w:bCs/>
      <w:color w:val="000000"/>
      <w:kern w:val="2"/>
      <w:sz w:val="28"/>
      <w:szCs w:val="28"/>
    </w:rPr>
  </w:style>
  <w:style w:type="paragraph" w:customStyle="1" w:styleId="3b">
    <w:name w:val="标题3"/>
    <w:basedOn w:val="af1"/>
    <w:link w:val="3Char0"/>
    <w:qFormat/>
    <w:rPr>
      <w:rFonts w:ascii="宋体" w:hAnsi="宋体"/>
      <w:bCs/>
      <w:color w:val="000000"/>
      <w:sz w:val="28"/>
      <w:szCs w:val="28"/>
    </w:rPr>
  </w:style>
  <w:style w:type="character" w:customStyle="1" w:styleId="Charff7">
    <w:name w:val="正文首行缩进两字符 Char"/>
    <w:link w:val="afffffff1"/>
    <w:qFormat/>
    <w:rPr>
      <w:rFonts w:ascii="Times New Roman" w:hAnsi="Times New Roman"/>
      <w:kern w:val="2"/>
      <w:sz w:val="24"/>
      <w:szCs w:val="24"/>
    </w:rPr>
  </w:style>
  <w:style w:type="paragraph" w:customStyle="1" w:styleId="afffffff1">
    <w:name w:val="正文首行缩进两字符"/>
    <w:basedOn w:val="af1"/>
    <w:link w:val="Charff7"/>
    <w:qFormat/>
    <w:pPr>
      <w:widowControl/>
      <w:spacing w:line="413" w:lineRule="auto"/>
      <w:ind w:firstLineChars="200" w:firstLine="200"/>
      <w:jc w:val="left"/>
    </w:pPr>
    <w:rPr>
      <w:sz w:val="24"/>
    </w:rPr>
  </w:style>
  <w:style w:type="character" w:customStyle="1" w:styleId="ARBullet1Char">
    <w:name w:val="AR_Bullet1 Char"/>
    <w:link w:val="ARBullet1"/>
    <w:qFormat/>
    <w:rPr>
      <w:rFonts w:ascii="Times New Roman" w:hAnsi="Times New Roman"/>
      <w:sz w:val="22"/>
      <w:lang w:eastAsia="en-US" w:bidi="ar-SA"/>
    </w:rPr>
  </w:style>
  <w:style w:type="paragraph" w:customStyle="1" w:styleId="ARBullet1">
    <w:name w:val="AR_Bullet1"/>
    <w:link w:val="ARBullet1Char"/>
    <w:qFormat/>
    <w:pPr>
      <w:tabs>
        <w:tab w:val="left" w:pos="720"/>
      </w:tabs>
      <w:spacing w:before="120" w:line="413" w:lineRule="auto"/>
      <w:ind w:left="648" w:firstLineChars="200" w:hanging="360"/>
    </w:pPr>
    <w:rPr>
      <w:sz w:val="22"/>
      <w:lang w:eastAsia="en-US"/>
    </w:rPr>
  </w:style>
  <w:style w:type="character" w:customStyle="1" w:styleId="PIM7Char1">
    <w:name w:val="PIM 7 Char1"/>
    <w:qFormat/>
    <w:rPr>
      <w:rFonts w:ascii="楷体_GB2312" w:eastAsia="楷体_GB2312" w:hAnsi="Tahoma"/>
      <w:kern w:val="2"/>
      <w:sz w:val="24"/>
      <w:lang w:val="en-US" w:eastAsia="zh-CN" w:bidi="ar-SA"/>
    </w:rPr>
  </w:style>
  <w:style w:type="character" w:customStyle="1" w:styleId="afffffff2">
    <w:name w:val="引用 字符"/>
    <w:link w:val="afffffff3"/>
    <w:qFormat/>
    <w:rPr>
      <w:rFonts w:ascii="Times New Roman" w:eastAsia="宋体" w:hAnsi="Times New Roman" w:cs="Times New Roman"/>
      <w:i/>
      <w:iCs/>
      <w:color w:val="000000"/>
      <w:kern w:val="2"/>
      <w:sz w:val="21"/>
      <w:szCs w:val="24"/>
    </w:rPr>
  </w:style>
  <w:style w:type="paragraph" w:styleId="afffffff3">
    <w:name w:val="Quote"/>
    <w:basedOn w:val="af1"/>
    <w:next w:val="af1"/>
    <w:link w:val="afffffff2"/>
    <w:qFormat/>
    <w:rPr>
      <w:i/>
      <w:iCs/>
      <w:color w:val="000000"/>
    </w:rPr>
  </w:style>
  <w:style w:type="character" w:customStyle="1" w:styleId="CaptionCharChar">
    <w:name w:val="Caption Char Char"/>
    <w:link w:val="1d"/>
    <w:semiHidden/>
    <w:qFormat/>
    <w:rPr>
      <w:rFonts w:ascii="Arial" w:eastAsia="黑体" w:hAnsi="Arial" w:cs="Arial"/>
      <w:iCs/>
      <w:color w:val="000000"/>
      <w:lang w:val="zh-CN"/>
    </w:rPr>
  </w:style>
  <w:style w:type="paragraph" w:customStyle="1" w:styleId="1d">
    <w:name w:val="题注1"/>
    <w:basedOn w:val="af1"/>
    <w:next w:val="af1"/>
    <w:link w:val="CaptionCharChar"/>
    <w:semiHidden/>
    <w:qFormat/>
    <w:pPr>
      <w:autoSpaceDE w:val="0"/>
      <w:autoSpaceDN w:val="0"/>
      <w:adjustRightInd w:val="0"/>
      <w:spacing w:line="360" w:lineRule="auto"/>
    </w:pPr>
    <w:rPr>
      <w:rFonts w:ascii="Arial" w:eastAsia="黑体" w:hAnsi="Arial"/>
      <w:iCs/>
      <w:color w:val="000000"/>
      <w:kern w:val="0"/>
      <w:sz w:val="20"/>
      <w:szCs w:val="20"/>
      <w:lang w:val="zh-CN"/>
    </w:rPr>
  </w:style>
  <w:style w:type="character" w:customStyle="1" w:styleId="main1">
    <w:name w:val="main1"/>
    <w:qFormat/>
    <w:rPr>
      <w:rFonts w:ascii="ˎ̥" w:hAnsi="ˎ̥" w:hint="default"/>
      <w:sz w:val="21"/>
      <w:szCs w:val="21"/>
    </w:rPr>
  </w:style>
  <w:style w:type="character" w:customStyle="1" w:styleId="Char1Char4">
    <w:name w:val="Char1 Char4"/>
    <w:qFormat/>
    <w:rPr>
      <w:rFonts w:ascii="Arial" w:eastAsia="黑体" w:hAnsi="Arial"/>
      <w:kern w:val="2"/>
      <w:lang w:val="en-US" w:eastAsia="zh-CN"/>
    </w:rPr>
  </w:style>
  <w:style w:type="character" w:customStyle="1" w:styleId="Charff8">
    <w:name w:val="Ò³Ã¼ Char"/>
    <w:qFormat/>
    <w:rPr>
      <w:kern w:val="2"/>
      <w:sz w:val="18"/>
    </w:rPr>
  </w:style>
  <w:style w:type="character" w:customStyle="1" w:styleId="CapChar">
    <w:name w:val="Cap_正文 Char"/>
    <w:link w:val="Cap"/>
    <w:qFormat/>
    <w:rPr>
      <w:rFonts w:ascii="Times New Roman" w:hAnsi="Times New Roman"/>
      <w:sz w:val="22"/>
      <w:szCs w:val="24"/>
      <w:lang w:eastAsia="en-CA" w:bidi="ar-SA"/>
    </w:rPr>
  </w:style>
  <w:style w:type="paragraph" w:customStyle="1" w:styleId="Cap">
    <w:name w:val="Cap_正文"/>
    <w:link w:val="CapChar"/>
    <w:qFormat/>
    <w:pPr>
      <w:spacing w:after="160"/>
      <w:ind w:firstLineChars="200" w:firstLine="200"/>
    </w:pPr>
    <w:rPr>
      <w:sz w:val="22"/>
      <w:szCs w:val="24"/>
      <w:lang w:eastAsia="en-CA"/>
    </w:rPr>
  </w:style>
  <w:style w:type="character" w:customStyle="1" w:styleId="2CharChar4">
    <w:name w:val="文件标题2 Char Char"/>
    <w:qFormat/>
    <w:rPr>
      <w:rFonts w:ascii="Tahoma" w:eastAsia="宋体" w:hAnsi="Tahoma"/>
      <w:kern w:val="2"/>
      <w:sz w:val="22"/>
      <w:szCs w:val="22"/>
      <w:lang w:val="en-US" w:eastAsia="zh-CN" w:bidi="ar-SA"/>
    </w:rPr>
  </w:style>
  <w:style w:type="character" w:customStyle="1" w:styleId="H6Char1">
    <w:name w:val="H6 Char1"/>
    <w:qFormat/>
    <w:rPr>
      <w:rFonts w:ascii="Arial" w:eastAsia="黑体" w:hAnsi="Arial"/>
      <w:kern w:val="2"/>
      <w:sz w:val="24"/>
    </w:rPr>
  </w:style>
  <w:style w:type="character" w:customStyle="1" w:styleId="btChar2">
    <w:name w:val="bt Char2"/>
    <w:qFormat/>
    <w:rPr>
      <w:rFonts w:ascii="Arial" w:eastAsia="黑体" w:hAnsi="Arial"/>
      <w:kern w:val="2"/>
      <w:sz w:val="18"/>
      <w:szCs w:val="24"/>
      <w:lang w:val="en-US" w:eastAsia="zh-CN" w:bidi="ar-SA"/>
    </w:rPr>
  </w:style>
  <w:style w:type="character" w:customStyle="1" w:styleId="Charff9">
    <w:name w:val="正文段落 Char"/>
    <w:link w:val="afffffff4"/>
    <w:qFormat/>
    <w:rPr>
      <w:kern w:val="2"/>
      <w:sz w:val="21"/>
    </w:rPr>
  </w:style>
  <w:style w:type="paragraph" w:customStyle="1" w:styleId="afffffff4">
    <w:name w:val="正文段落"/>
    <w:basedOn w:val="af8"/>
    <w:link w:val="Charff9"/>
    <w:qFormat/>
    <w:pPr>
      <w:spacing w:after="120" w:line="240" w:lineRule="auto"/>
      <w:ind w:firstLineChars="0" w:firstLine="200"/>
    </w:pPr>
  </w:style>
  <w:style w:type="character" w:customStyle="1" w:styleId="Char17">
    <w:name w:val="页脚 Char1"/>
    <w:qFormat/>
    <w:rPr>
      <w:kern w:val="2"/>
      <w:sz w:val="18"/>
    </w:rPr>
  </w:style>
  <w:style w:type="character" w:customStyle="1" w:styleId="Char18">
    <w:name w:val="Ò³Ã¼ Char1"/>
    <w:qFormat/>
    <w:rPr>
      <w:kern w:val="2"/>
      <w:sz w:val="18"/>
    </w:rPr>
  </w:style>
  <w:style w:type="paragraph" w:customStyle="1" w:styleId="Style3">
    <w:name w:val="Style3"/>
    <w:basedOn w:val="af1"/>
    <w:qFormat/>
    <w:pPr>
      <w:widowControl/>
      <w:spacing w:line="413" w:lineRule="auto"/>
      <w:jc w:val="left"/>
    </w:pPr>
    <w:rPr>
      <w:sz w:val="24"/>
    </w:rPr>
  </w:style>
  <w:style w:type="paragraph" w:customStyle="1" w:styleId="56">
    <w:name w:val="正文5"/>
    <w:qFormat/>
    <w:pPr>
      <w:widowControl w:val="0"/>
      <w:adjustRightInd w:val="0"/>
      <w:spacing w:line="312" w:lineRule="atLeast"/>
      <w:ind w:firstLineChars="200" w:firstLine="200"/>
      <w:jc w:val="both"/>
      <w:textAlignment w:val="baseline"/>
    </w:pPr>
    <w:rPr>
      <w:rFonts w:ascii="宋体"/>
      <w:sz w:val="34"/>
    </w:rPr>
  </w:style>
  <w:style w:type="paragraph" w:customStyle="1" w:styleId="xl132">
    <w:name w:val="xl132"/>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SimSun2">
    <w:name w:val="样式 SimSun 首行缩进:  2 字符"/>
    <w:basedOn w:val="af1"/>
    <w:qFormat/>
    <w:pPr>
      <w:widowControl/>
      <w:spacing w:line="413" w:lineRule="auto"/>
      <w:ind w:firstLineChars="200" w:firstLine="420"/>
      <w:jc w:val="left"/>
    </w:pPr>
    <w:rPr>
      <w:rFonts w:ascii="宋体" w:hAnsi="宋体" w:cs="宋体"/>
      <w:sz w:val="24"/>
      <w:szCs w:val="20"/>
    </w:rPr>
  </w:style>
  <w:style w:type="paragraph" w:customStyle="1" w:styleId="afffffff5">
    <w:name w:val="缺省文本"/>
    <w:basedOn w:val="af1"/>
    <w:qFormat/>
    <w:pPr>
      <w:widowControl/>
      <w:autoSpaceDE w:val="0"/>
      <w:autoSpaceDN w:val="0"/>
      <w:adjustRightInd w:val="0"/>
      <w:jc w:val="left"/>
    </w:pPr>
    <w:rPr>
      <w:kern w:val="0"/>
      <w:sz w:val="20"/>
    </w:rPr>
  </w:style>
  <w:style w:type="paragraph" w:customStyle="1" w:styleId="57">
    <w:name w:val="样式5"/>
    <w:basedOn w:val="af1"/>
    <w:qFormat/>
    <w:pPr>
      <w:widowControl/>
      <w:spacing w:line="413" w:lineRule="auto"/>
      <w:ind w:firstLineChars="200" w:firstLine="200"/>
      <w:jc w:val="center"/>
    </w:pPr>
    <w:rPr>
      <w:rFonts w:ascii="宋体" w:hAnsi="宋体"/>
      <w:bCs/>
      <w:sz w:val="32"/>
      <w:szCs w:val="32"/>
    </w:rPr>
  </w:style>
  <w:style w:type="paragraph" w:customStyle="1" w:styleId="xl145">
    <w:name w:val="xl145"/>
    <w:basedOn w:val="af1"/>
    <w:qFormat/>
    <w:pPr>
      <w:widowControl/>
      <w:spacing w:before="100" w:beforeAutospacing="1" w:after="100" w:afterAutospacing="1"/>
      <w:jc w:val="center"/>
      <w:textAlignment w:val="center"/>
    </w:pPr>
    <w:rPr>
      <w:color w:val="0000FF"/>
      <w:kern w:val="0"/>
      <w:sz w:val="24"/>
    </w:rPr>
  </w:style>
  <w:style w:type="paragraph" w:customStyle="1" w:styleId="xl156">
    <w:name w:val="xl156"/>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3c">
    <w:name w:val="正文3"/>
    <w:basedOn w:val="af1"/>
    <w:qFormat/>
    <w:pPr>
      <w:widowControl/>
      <w:spacing w:before="60" w:after="60" w:line="413" w:lineRule="auto"/>
      <w:jc w:val="left"/>
      <w:outlineLvl w:val="8"/>
    </w:pPr>
    <w:rPr>
      <w:sz w:val="24"/>
      <w:szCs w:val="21"/>
    </w:rPr>
  </w:style>
  <w:style w:type="paragraph" w:customStyle="1" w:styleId="58">
    <w:name w:val="我的标题5"/>
    <w:basedOn w:val="51"/>
    <w:qFormat/>
    <w:pPr>
      <w:widowControl/>
      <w:tabs>
        <w:tab w:val="left" w:pos="1008"/>
      </w:tabs>
      <w:spacing w:beforeLines="50" w:after="0" w:line="240" w:lineRule="auto"/>
      <w:ind w:left="1008" w:hanging="1008"/>
      <w:jc w:val="left"/>
    </w:pPr>
    <w:rPr>
      <w:rFonts w:ascii="Arial" w:eastAsia="黑体" w:hAnsi="Arial"/>
    </w:rPr>
  </w:style>
  <w:style w:type="paragraph" w:customStyle="1" w:styleId="150">
    <w:name w:val="样式 行距: 1.5 倍行距"/>
    <w:basedOn w:val="af1"/>
    <w:qFormat/>
    <w:pPr>
      <w:widowControl/>
      <w:spacing w:line="413" w:lineRule="auto"/>
      <w:jc w:val="left"/>
    </w:pPr>
    <w:rPr>
      <w:rFonts w:eastAsia="楷体_GB2312"/>
      <w:sz w:val="24"/>
      <w:szCs w:val="20"/>
    </w:rPr>
  </w:style>
  <w:style w:type="paragraph" w:customStyle="1" w:styleId="Charffa">
    <w:name w:val="正文内容 Char"/>
    <w:basedOn w:val="af1"/>
    <w:qFormat/>
    <w:pPr>
      <w:widowControl/>
      <w:spacing w:line="413" w:lineRule="auto"/>
      <w:ind w:firstLineChars="200" w:firstLine="480"/>
      <w:jc w:val="left"/>
    </w:pPr>
    <w:rPr>
      <w:rFonts w:ascii="Arial" w:hAnsi="Arial"/>
      <w:sz w:val="24"/>
    </w:rPr>
  </w:style>
  <w:style w:type="paragraph" w:customStyle="1" w:styleId="0505205051">
    <w:name w:val="样式 样式 段前: 0.5 行 段后: 0.5 行 + 左侧:  2 字符 段前: 0.5 行 段后: 0.5 行1"/>
    <w:basedOn w:val="af1"/>
    <w:qFormat/>
    <w:pPr>
      <w:widowControl/>
      <w:spacing w:beforeLines="50" w:afterLines="50"/>
      <w:ind w:firstLineChars="200" w:firstLine="200"/>
      <w:jc w:val="left"/>
    </w:pPr>
    <w:rPr>
      <w:rFonts w:cs="宋体"/>
      <w:spacing w:val="20"/>
      <w:sz w:val="24"/>
      <w:szCs w:val="20"/>
    </w:rPr>
  </w:style>
  <w:style w:type="paragraph" w:customStyle="1" w:styleId="Bullet3">
    <w:name w:val="Bullet 3"/>
    <w:basedOn w:val="41"/>
    <w:semiHidden/>
    <w:qFormat/>
    <w:pPr>
      <w:keepNext w:val="0"/>
      <w:keepLines w:val="0"/>
      <w:widowControl/>
      <w:numPr>
        <w:numId w:val="12"/>
      </w:numPr>
      <w:tabs>
        <w:tab w:val="clear" w:pos="720"/>
        <w:tab w:val="left" w:pos="360"/>
      </w:tabs>
      <w:spacing w:before="0" w:after="60" w:line="264" w:lineRule="auto"/>
      <w:ind w:left="360"/>
      <w:jc w:val="left"/>
      <w:outlineLvl w:val="9"/>
    </w:pPr>
    <w:rPr>
      <w:rFonts w:ascii="Arial" w:hAnsi="Arial"/>
      <w:bCs w:val="0"/>
      <w:kern w:val="0"/>
      <w:sz w:val="20"/>
      <w:szCs w:val="20"/>
      <w:lang w:val="en-AU" w:eastAsia="en-US"/>
    </w:rPr>
  </w:style>
  <w:style w:type="paragraph" w:customStyle="1" w:styleId="font10">
    <w:name w:val="font10"/>
    <w:basedOn w:val="af1"/>
    <w:qFormat/>
    <w:pPr>
      <w:widowControl/>
      <w:spacing w:before="100" w:beforeAutospacing="1" w:after="100" w:afterAutospacing="1"/>
      <w:jc w:val="left"/>
    </w:pPr>
    <w:rPr>
      <w:kern w:val="0"/>
      <w:sz w:val="20"/>
      <w:szCs w:val="20"/>
    </w:rPr>
  </w:style>
  <w:style w:type="paragraph" w:customStyle="1" w:styleId="afffffff6">
    <w:name w:val="标注"/>
    <w:basedOn w:val="af1"/>
    <w:qFormat/>
    <w:pPr>
      <w:widowControl/>
      <w:adjustRightInd w:val="0"/>
      <w:snapToGrid w:val="0"/>
      <w:spacing w:line="312" w:lineRule="auto"/>
      <w:jc w:val="left"/>
    </w:pPr>
    <w:rPr>
      <w:rFonts w:ascii="宋体" w:hAnsi="宋体"/>
      <w:kern w:val="0"/>
      <w:sz w:val="24"/>
      <w:szCs w:val="21"/>
    </w:rPr>
  </w:style>
  <w:style w:type="paragraph" w:customStyle="1" w:styleId="xl78">
    <w:name w:val="xl78"/>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12715CharCharCharCharChar">
    <w:name w:val="样式 首行缩进:  1.27 厘米 行距: 1.5 倍行距 Char Char Char Char Char"/>
    <w:basedOn w:val="af1"/>
    <w:next w:val="27"/>
    <w:qFormat/>
    <w:pPr>
      <w:widowControl/>
      <w:spacing w:line="413" w:lineRule="auto"/>
      <w:ind w:firstLine="480"/>
      <w:jc w:val="left"/>
    </w:pPr>
    <w:rPr>
      <w:rFonts w:ascii="Arial" w:hAnsi="Arial" w:cs="宋体"/>
      <w:color w:val="00FF00"/>
      <w:sz w:val="24"/>
    </w:rPr>
  </w:style>
  <w:style w:type="paragraph" w:customStyle="1" w:styleId="1067">
    <w:name w:val="样式 样式1 + 左侧:  0.67 字符"/>
    <w:basedOn w:val="1c"/>
    <w:qFormat/>
    <w:pPr>
      <w:widowControl/>
      <w:spacing w:line="413" w:lineRule="auto"/>
      <w:ind w:leftChars="67" w:left="141" w:firstLineChars="236" w:firstLine="566"/>
      <w:jc w:val="left"/>
    </w:pPr>
    <w:rPr>
      <w:rFonts w:ascii="宋体" w:eastAsia="宋体" w:hAnsi="宋体" w:cs="宋体"/>
      <w:b w:val="0"/>
      <w:sz w:val="24"/>
      <w:szCs w:val="20"/>
    </w:rPr>
  </w:style>
  <w:style w:type="paragraph" w:customStyle="1" w:styleId="afffffff7">
    <w:name w:val="高阶段正文"/>
    <w:basedOn w:val="af1"/>
    <w:uiPriority w:val="99"/>
    <w:qFormat/>
    <w:pPr>
      <w:spacing w:line="480" w:lineRule="exact"/>
      <w:ind w:firstLineChars="200" w:firstLine="560"/>
    </w:pPr>
    <w:rPr>
      <w:sz w:val="24"/>
      <w:szCs w:val="20"/>
    </w:rPr>
  </w:style>
  <w:style w:type="paragraph" w:customStyle="1" w:styleId="Appendix-Header">
    <w:name w:val="Appendix - Header"/>
    <w:basedOn w:val="af1"/>
    <w:qFormat/>
    <w:pPr>
      <w:widowControl/>
      <w:spacing w:after="120" w:line="240" w:lineRule="atLeast"/>
      <w:ind w:firstLineChars="200" w:firstLine="200"/>
      <w:jc w:val="left"/>
    </w:pPr>
    <w:rPr>
      <w:b/>
      <w:kern w:val="0"/>
      <w:sz w:val="32"/>
      <w:szCs w:val="20"/>
      <w:u w:val="single"/>
    </w:rPr>
  </w:style>
  <w:style w:type="paragraph" w:customStyle="1" w:styleId="StyleHeading1PIM1H1SectionHeadh1l11Heading0L1Heading">
    <w:name w:val="Style Heading 1PIM 1H1Section Headh1l11Heading 0L1 Heading ..."/>
    <w:basedOn w:val="15"/>
    <w:qFormat/>
    <w:pPr>
      <w:keepNext/>
      <w:pageBreakBefore/>
      <w:widowControl/>
      <w:tabs>
        <w:tab w:val="left" w:pos="5"/>
      </w:tabs>
      <w:spacing w:before="340" w:after="330" w:line="240" w:lineRule="auto"/>
      <w:ind w:left="425" w:hanging="425"/>
      <w:jc w:val="left"/>
    </w:pPr>
    <w:rPr>
      <w:rFonts w:cs="宋体"/>
      <w:bCs w:val="0"/>
      <w:kern w:val="2"/>
      <w:sz w:val="44"/>
      <w:szCs w:val="20"/>
    </w:rPr>
  </w:style>
  <w:style w:type="paragraph" w:customStyle="1" w:styleId="a3">
    <w:name w:val="插图标注（绿盟科技）"/>
    <w:next w:val="afffffff8"/>
    <w:qFormat/>
    <w:pPr>
      <w:numPr>
        <w:ilvl w:val="6"/>
        <w:numId w:val="13"/>
      </w:numPr>
      <w:spacing w:after="156" w:line="413" w:lineRule="auto"/>
      <w:ind w:firstLineChars="200" w:firstLine="200"/>
      <w:jc w:val="center"/>
    </w:pPr>
    <w:rPr>
      <w:rFonts w:ascii="Arial" w:hAnsi="Arial" w:cs="Arial"/>
      <w:sz w:val="21"/>
      <w:szCs w:val="21"/>
    </w:rPr>
  </w:style>
  <w:style w:type="paragraph" w:customStyle="1" w:styleId="afffffff8">
    <w:name w:val="正文（绿盟科技）"/>
    <w:qFormat/>
    <w:pPr>
      <w:spacing w:line="300" w:lineRule="auto"/>
      <w:ind w:firstLineChars="200" w:firstLine="200"/>
    </w:pPr>
    <w:rPr>
      <w:rFonts w:ascii="Arial" w:hAnsi="Arial"/>
      <w:sz w:val="21"/>
      <w:szCs w:val="21"/>
    </w:rPr>
  </w:style>
  <w:style w:type="paragraph" w:customStyle="1" w:styleId="WBS2">
    <w:name w:val="WBS 2"/>
    <w:basedOn w:val="af1"/>
    <w:qFormat/>
    <w:pPr>
      <w:widowControl/>
      <w:tabs>
        <w:tab w:val="left" w:pos="1680"/>
      </w:tabs>
      <w:spacing w:beforeLines="50" w:afterLines="50"/>
      <w:ind w:left="1680"/>
      <w:jc w:val="left"/>
    </w:pPr>
    <w:rPr>
      <w:sz w:val="24"/>
      <w:szCs w:val="20"/>
    </w:rPr>
  </w:style>
  <w:style w:type="paragraph" w:customStyle="1" w:styleId="xl109">
    <w:name w:val="xl109"/>
    <w:basedOn w:val="af1"/>
    <w:qFormat/>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111">
    <w:name w:val="样式 样式 标题 1 + 黑体 三号 + 段前: 1 行 段后: 1 行"/>
    <w:basedOn w:val="af1"/>
    <w:qFormat/>
    <w:pPr>
      <w:keepNext/>
      <w:keepLines/>
      <w:widowControl/>
      <w:tabs>
        <w:tab w:val="left" w:pos="432"/>
      </w:tabs>
      <w:spacing w:beforeLines="100" w:afterLines="100" w:line="413" w:lineRule="auto"/>
      <w:ind w:left="432" w:hanging="432"/>
      <w:jc w:val="left"/>
      <w:outlineLvl w:val="0"/>
    </w:pPr>
    <w:rPr>
      <w:rFonts w:ascii="Arial" w:eastAsia="黑体" w:hAnsi="Arial" w:cs="宋体"/>
      <w:b/>
      <w:bCs/>
      <w:spacing w:val="10"/>
      <w:kern w:val="44"/>
      <w:sz w:val="32"/>
      <w:szCs w:val="32"/>
    </w:rPr>
  </w:style>
  <w:style w:type="paragraph" w:customStyle="1" w:styleId="font20">
    <w:name w:val="font20"/>
    <w:basedOn w:val="af1"/>
    <w:qFormat/>
    <w:pPr>
      <w:widowControl/>
      <w:spacing w:before="100" w:beforeAutospacing="1" w:after="100" w:afterAutospacing="1"/>
      <w:jc w:val="left"/>
    </w:pPr>
    <w:rPr>
      <w:rFonts w:ascii="Arial" w:hAnsi="Arial" w:cs="Arial"/>
      <w:kern w:val="0"/>
      <w:sz w:val="16"/>
      <w:szCs w:val="16"/>
    </w:rPr>
  </w:style>
  <w:style w:type="paragraph" w:customStyle="1" w:styleId="DS">
    <w:name w:val="DS"/>
    <w:basedOn w:val="afff2"/>
    <w:qFormat/>
    <w:pPr>
      <w:widowControl/>
      <w:ind w:left="34"/>
      <w:jc w:val="center"/>
      <w:textAlignment w:val="center"/>
    </w:pPr>
    <w:rPr>
      <w:iCs/>
    </w:rPr>
  </w:style>
  <w:style w:type="paragraph" w:customStyle="1" w:styleId="ItemList">
    <w:name w:val="Item List"/>
    <w:qFormat/>
    <w:pPr>
      <w:tabs>
        <w:tab w:val="left" w:pos="991"/>
        <w:tab w:val="decimal" w:pos="2211"/>
      </w:tabs>
      <w:spacing w:line="300" w:lineRule="auto"/>
      <w:ind w:left="2211" w:firstLineChars="200" w:hanging="510"/>
      <w:jc w:val="both"/>
    </w:pPr>
    <w:rPr>
      <w:rFonts w:ascii="Arial" w:hAnsi="Arial" w:cs="Arial"/>
      <w:sz w:val="21"/>
      <w:szCs w:val="21"/>
    </w:rPr>
  </w:style>
  <w:style w:type="paragraph" w:customStyle="1" w:styleId="1e">
    <w:name w:val="！标题1"/>
    <w:basedOn w:val="af1"/>
    <w:qFormat/>
    <w:pPr>
      <w:widowControl/>
      <w:spacing w:beforeLines="200" w:afterLines="200"/>
      <w:ind w:left="3600"/>
      <w:jc w:val="center"/>
      <w:outlineLvl w:val="0"/>
    </w:pPr>
    <w:rPr>
      <w:rFonts w:ascii="宋体" w:hAnsi="宋体" w:cs="宋体"/>
      <w:b/>
      <w:bCs/>
      <w:spacing w:val="24"/>
      <w:kern w:val="0"/>
      <w:sz w:val="36"/>
      <w:szCs w:val="36"/>
    </w:rPr>
  </w:style>
  <w:style w:type="paragraph" w:customStyle="1" w:styleId="xl115">
    <w:name w:val="xl115"/>
    <w:basedOn w:val="af1"/>
    <w:qFormat/>
    <w:pPr>
      <w:widowControl/>
      <w:pBdr>
        <w:top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210">
    <w:name w:val="样式 首行缩进:  2 字符1"/>
    <w:basedOn w:val="af1"/>
    <w:qFormat/>
    <w:pPr>
      <w:widowControl/>
      <w:spacing w:line="413" w:lineRule="auto"/>
      <w:ind w:firstLineChars="200" w:firstLine="480"/>
      <w:jc w:val="left"/>
    </w:pPr>
    <w:rPr>
      <w:rFonts w:cs="宋体"/>
      <w:sz w:val="24"/>
      <w:szCs w:val="20"/>
    </w:rPr>
  </w:style>
  <w:style w:type="paragraph" w:customStyle="1" w:styleId="xl122">
    <w:name w:val="xl12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2f7">
    <w:name w:val="目录2"/>
    <w:basedOn w:val="af1"/>
    <w:qFormat/>
    <w:pPr>
      <w:widowControl/>
      <w:spacing w:line="360" w:lineRule="exact"/>
      <w:jc w:val="left"/>
    </w:pPr>
    <w:rPr>
      <w:sz w:val="28"/>
    </w:rPr>
  </w:style>
  <w:style w:type="paragraph" w:customStyle="1" w:styleId="font21">
    <w:name w:val="font21"/>
    <w:basedOn w:val="af1"/>
    <w:qFormat/>
    <w:pPr>
      <w:widowControl/>
      <w:spacing w:before="100" w:beforeAutospacing="1" w:after="100" w:afterAutospacing="1"/>
      <w:jc w:val="left"/>
    </w:pPr>
    <w:rPr>
      <w:kern w:val="0"/>
      <w:sz w:val="18"/>
      <w:szCs w:val="18"/>
    </w:rPr>
  </w:style>
  <w:style w:type="paragraph" w:customStyle="1" w:styleId="Char1CharCharCharCharCharChar">
    <w:name w:val="Char1 Char Char Char Char Char Char"/>
    <w:basedOn w:val="af1"/>
    <w:qFormat/>
    <w:pPr>
      <w:widowControl/>
      <w:jc w:val="left"/>
    </w:pPr>
    <w:rPr>
      <w:rFonts w:ascii="Tahoma" w:hAnsi="Tahoma"/>
      <w:sz w:val="24"/>
      <w:szCs w:val="20"/>
    </w:rPr>
  </w:style>
  <w:style w:type="paragraph" w:customStyle="1" w:styleId="xl119">
    <w:name w:val="xl119"/>
    <w:basedOn w:val="af1"/>
    <w:qFormat/>
    <w:pPr>
      <w:widowControl/>
      <w:pBdr>
        <w:top w:val="single" w:sz="4" w:space="0" w:color="auto"/>
        <w:left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xl116">
    <w:name w:val="xl116"/>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xl137">
    <w:name w:val="xl13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2f8">
    <w:name w:val="日期2"/>
    <w:basedOn w:val="af1"/>
    <w:next w:val="af1"/>
    <w:qFormat/>
    <w:pPr>
      <w:widowControl/>
      <w:adjustRightInd w:val="0"/>
      <w:spacing w:line="312" w:lineRule="atLeast"/>
      <w:jc w:val="left"/>
      <w:textAlignment w:val="baseline"/>
    </w:pPr>
    <w:rPr>
      <w:kern w:val="0"/>
      <w:sz w:val="24"/>
      <w:szCs w:val="20"/>
    </w:rPr>
  </w:style>
  <w:style w:type="paragraph" w:customStyle="1" w:styleId="xl142">
    <w:name w:val="xl142"/>
    <w:basedOn w:val="af1"/>
    <w:qFormat/>
    <w:pPr>
      <w:widowControl/>
      <w:spacing w:before="100" w:beforeAutospacing="1" w:after="100" w:afterAutospacing="1"/>
      <w:jc w:val="center"/>
      <w:textAlignment w:val="center"/>
    </w:pPr>
    <w:rPr>
      <w:b/>
      <w:bCs/>
      <w:color w:val="0000FF"/>
      <w:kern w:val="0"/>
      <w:sz w:val="24"/>
    </w:rPr>
  </w:style>
  <w:style w:type="paragraph" w:customStyle="1" w:styleId="152">
    <w:name w:val="样式 宋体 加粗 左 行距: 1.5 倍行距"/>
    <w:basedOn w:val="af1"/>
    <w:qFormat/>
    <w:pPr>
      <w:widowControl/>
      <w:spacing w:before="120" w:after="120" w:line="400" w:lineRule="exact"/>
      <w:ind w:firstLineChars="200" w:firstLine="200"/>
      <w:jc w:val="left"/>
    </w:pPr>
    <w:rPr>
      <w:rFonts w:ascii="宋体" w:hAnsi="宋体" w:cs="宋体"/>
      <w:b/>
      <w:bCs/>
      <w:sz w:val="24"/>
      <w:szCs w:val="20"/>
    </w:rPr>
  </w:style>
  <w:style w:type="paragraph" w:customStyle="1" w:styleId="afffffff9">
    <w:name w:val="附录四级条标题"/>
    <w:basedOn w:val="afffffffa"/>
    <w:next w:val="affffffe"/>
    <w:qFormat/>
    <w:pPr>
      <w:outlineLvl w:val="5"/>
    </w:pPr>
  </w:style>
  <w:style w:type="paragraph" w:customStyle="1" w:styleId="afffffffa">
    <w:name w:val="附录三级条标题"/>
    <w:basedOn w:val="afffffffb"/>
    <w:next w:val="affffffe"/>
    <w:qFormat/>
    <w:pPr>
      <w:outlineLvl w:val="4"/>
    </w:pPr>
  </w:style>
  <w:style w:type="paragraph" w:customStyle="1" w:styleId="afffffffb">
    <w:name w:val="附录二级条标题"/>
    <w:basedOn w:val="afffffffc"/>
    <w:next w:val="affffffe"/>
    <w:qFormat/>
    <w:pPr>
      <w:ind w:left="0"/>
      <w:outlineLvl w:val="3"/>
    </w:pPr>
    <w:rPr>
      <w:color w:val="auto"/>
    </w:rPr>
  </w:style>
  <w:style w:type="paragraph" w:customStyle="1" w:styleId="afffffffc">
    <w:name w:val="附录一级条标题"/>
    <w:basedOn w:val="afffffffd"/>
    <w:next w:val="affffffe"/>
    <w:qFormat/>
    <w:pPr>
      <w:autoSpaceDN w:val="0"/>
      <w:spacing w:beforeLines="0" w:afterLines="0"/>
      <w:ind w:firstLine="0"/>
      <w:outlineLvl w:val="2"/>
    </w:pPr>
    <w:rPr>
      <w:rFonts w:eastAsia="宋体"/>
    </w:rPr>
  </w:style>
  <w:style w:type="paragraph" w:customStyle="1" w:styleId="afffffffd">
    <w:name w:val="附录章标题"/>
    <w:next w:val="affffffe"/>
    <w:qFormat/>
    <w:pPr>
      <w:overflowPunct w:val="0"/>
      <w:autoSpaceDE w:val="0"/>
      <w:spacing w:beforeLines="50" w:afterLines="50" w:line="360" w:lineRule="auto"/>
      <w:ind w:leftChars="-1" w:left="-2" w:firstLineChars="200" w:firstLine="1"/>
      <w:jc w:val="both"/>
      <w:textAlignment w:val="baseline"/>
      <w:outlineLvl w:val="1"/>
    </w:pPr>
    <w:rPr>
      <w:rFonts w:ascii="黑体" w:eastAsia="黑体"/>
      <w:b/>
      <w:color w:val="000000"/>
      <w:kern w:val="21"/>
      <w:sz w:val="21"/>
      <w:szCs w:val="21"/>
    </w:rPr>
  </w:style>
  <w:style w:type="paragraph" w:customStyle="1" w:styleId="pstyle1">
    <w:name w:val="pstyle1"/>
    <w:basedOn w:val="af1"/>
    <w:qFormat/>
    <w:pPr>
      <w:widowControl/>
      <w:spacing w:before="75" w:after="75"/>
      <w:ind w:left="225" w:right="150"/>
      <w:jc w:val="left"/>
    </w:pPr>
    <w:rPr>
      <w:rFonts w:ascii="RomanS" w:hAnsi="RomanS" w:cs="宋体"/>
      <w:color w:val="000000"/>
      <w:kern w:val="0"/>
      <w:sz w:val="18"/>
      <w:szCs w:val="18"/>
    </w:rPr>
  </w:style>
  <w:style w:type="paragraph" w:customStyle="1" w:styleId="2f9">
    <w:name w:val="样式 样式 正文缩进 + 首行缩进:  2 字符 + 五号 居中"/>
    <w:basedOn w:val="2f3"/>
    <w:qFormat/>
    <w:pPr>
      <w:spacing w:line="240" w:lineRule="auto"/>
      <w:ind w:firstLineChars="0" w:firstLine="0"/>
      <w:jc w:val="center"/>
    </w:pPr>
    <w:rPr>
      <w:sz w:val="21"/>
    </w:rPr>
  </w:style>
  <w:style w:type="paragraph" w:customStyle="1" w:styleId="2fa">
    <w:name w:val="样式 样式 正文缩进 + 首行缩进:  2 字符 + 五号"/>
    <w:basedOn w:val="2f3"/>
    <w:qFormat/>
    <w:pPr>
      <w:spacing w:line="240" w:lineRule="auto"/>
      <w:ind w:firstLineChars="0" w:firstLine="0"/>
    </w:pPr>
    <w:rPr>
      <w:sz w:val="21"/>
    </w:rPr>
  </w:style>
  <w:style w:type="paragraph" w:customStyle="1" w:styleId="CharCharCharCharCharCharCharCharChar1CharCharCharCharCharCharChar">
    <w:name w:val="Char Char Char Char Char Char Char Char Char1 Char Char Char Char Char Char Char"/>
    <w:basedOn w:val="af1"/>
    <w:qFormat/>
    <w:pPr>
      <w:widowControl/>
      <w:spacing w:afterLines="50"/>
      <w:jc w:val="left"/>
    </w:pPr>
    <w:rPr>
      <w:rFonts w:ascii="Verdana" w:hAnsi="Verdana"/>
      <w:kern w:val="0"/>
      <w:sz w:val="20"/>
      <w:szCs w:val="20"/>
      <w:lang w:eastAsia="en-US"/>
    </w:rPr>
  </w:style>
  <w:style w:type="paragraph" w:customStyle="1" w:styleId="6BOD4PIM6H6LegalLevel1Bulletlisth6Third">
    <w:name w:val="样式 标题 6BOD 4PIM 6第五层条H6Legal Level 1.Bullet listh6Third ..."/>
    <w:basedOn w:val="61"/>
    <w:qFormat/>
    <w:pPr>
      <w:widowControl/>
      <w:tabs>
        <w:tab w:val="left" w:pos="0"/>
      </w:tabs>
      <w:spacing w:before="0" w:after="0" w:line="360" w:lineRule="auto"/>
      <w:jc w:val="left"/>
    </w:pPr>
    <w:rPr>
      <w:rFonts w:ascii="Arial" w:eastAsia="黑体" w:hAnsi="Arial" w:cs="宋体"/>
      <w:szCs w:val="20"/>
    </w:rPr>
  </w:style>
  <w:style w:type="paragraph" w:customStyle="1" w:styleId="Default">
    <w:name w:val="Default"/>
    <w:qFormat/>
    <w:pPr>
      <w:widowControl w:val="0"/>
      <w:autoSpaceDE w:val="0"/>
      <w:autoSpaceDN w:val="0"/>
      <w:adjustRightInd w:val="0"/>
      <w:spacing w:line="413" w:lineRule="auto"/>
      <w:ind w:firstLineChars="200" w:firstLine="200"/>
    </w:pPr>
    <w:rPr>
      <w:rFonts w:ascii=".." w:eastAsia=".."/>
      <w:color w:val="000000"/>
      <w:sz w:val="24"/>
    </w:rPr>
  </w:style>
  <w:style w:type="paragraph" w:customStyle="1" w:styleId="xl45">
    <w:name w:val="xl45"/>
    <w:basedOn w:val="af1"/>
    <w:qFormat/>
    <w:pPr>
      <w:widowControl/>
      <w:spacing w:before="100" w:beforeAutospacing="1" w:after="100" w:afterAutospacing="1"/>
      <w:jc w:val="center"/>
      <w:textAlignment w:val="center"/>
    </w:pPr>
    <w:rPr>
      <w:rFonts w:ascii="幼圆" w:eastAsia="幼圆" w:hAnsi="宋体" w:hint="eastAsia"/>
      <w:kern w:val="0"/>
      <w:sz w:val="24"/>
      <w:lang w:eastAsia="en-US"/>
    </w:rPr>
  </w:style>
  <w:style w:type="paragraph" w:customStyle="1" w:styleId="class">
    <w:name w:val="class"/>
    <w:basedOn w:val="af1"/>
    <w:qFormat/>
    <w:pPr>
      <w:widowControl/>
      <w:spacing w:before="100" w:beforeAutospacing="1" w:after="100" w:afterAutospacing="1"/>
      <w:jc w:val="left"/>
    </w:pPr>
    <w:rPr>
      <w:rFonts w:ascii="宋体" w:hAnsi="宋体" w:cs="宋体"/>
      <w:color w:val="000000"/>
      <w:kern w:val="0"/>
      <w:sz w:val="18"/>
      <w:szCs w:val="18"/>
    </w:rPr>
  </w:style>
  <w:style w:type="paragraph" w:customStyle="1" w:styleId="micapsCharCharCharCharCharCharCharCharChar">
    <w:name w:val="micaps正文 Char Char Char Char Char Char Char Char Char"/>
    <w:basedOn w:val="27"/>
    <w:next w:val="27"/>
    <w:qFormat/>
    <w:pPr>
      <w:numPr>
        <w:numId w:val="0"/>
      </w:numPr>
      <w:snapToGrid w:val="0"/>
      <w:spacing w:before="240" w:after="240" w:line="348" w:lineRule="auto"/>
      <w:ind w:left="200" w:firstLineChars="200" w:firstLine="200"/>
    </w:pPr>
    <w:rPr>
      <w:rFonts w:ascii="Tahoma" w:hAnsi="Tahoma"/>
      <w:bCs/>
    </w:rPr>
  </w:style>
  <w:style w:type="paragraph" w:customStyle="1" w:styleId="a2">
    <w:name w:val="样式 宋体"/>
    <w:basedOn w:val="af1"/>
    <w:qFormat/>
    <w:pPr>
      <w:widowControl/>
      <w:numPr>
        <w:numId w:val="14"/>
      </w:numPr>
      <w:ind w:firstLine="0"/>
      <w:jc w:val="left"/>
    </w:pPr>
    <w:rPr>
      <w:rFonts w:ascii="宋体" w:hAnsi="宋体"/>
      <w:sz w:val="24"/>
      <w:szCs w:val="21"/>
    </w:rPr>
  </w:style>
  <w:style w:type="paragraph" w:customStyle="1" w:styleId="afffffffe">
    <w:name w:val="我的图下标"/>
    <w:basedOn w:val="afffff0"/>
    <w:next w:val="afffff0"/>
    <w:qFormat/>
    <w:pPr>
      <w:widowControl w:val="0"/>
      <w:spacing w:after="156" w:line="360" w:lineRule="auto"/>
      <w:ind w:firstLine="0"/>
      <w:jc w:val="center"/>
    </w:pPr>
    <w:rPr>
      <w:rFonts w:ascii="Arial" w:hAnsi="Arial"/>
      <w:bCs w:val="0"/>
      <w:spacing w:val="0"/>
      <w:kern w:val="2"/>
      <w:sz w:val="18"/>
      <w:szCs w:val="18"/>
    </w:rPr>
  </w:style>
  <w:style w:type="paragraph" w:customStyle="1" w:styleId="2fb">
    <w:name w:val="标书标题2"/>
    <w:basedOn w:val="20"/>
    <w:qFormat/>
    <w:pPr>
      <w:widowControl/>
      <w:numPr>
        <w:ilvl w:val="0"/>
        <w:numId w:val="0"/>
      </w:numPr>
      <w:tabs>
        <w:tab w:val="left" w:pos="0"/>
      </w:tabs>
      <w:adjustRightInd w:val="0"/>
      <w:spacing w:beforeLines="100" w:before="260" w:afterLines="100" w:after="260" w:line="360" w:lineRule="auto"/>
      <w:ind w:rightChars="0" w:right="0"/>
      <w:jc w:val="left"/>
      <w:textAlignment w:val="baseline"/>
    </w:pPr>
    <w:rPr>
      <w:rFonts w:ascii="宋体" w:eastAsia="黑体" w:hAnsi="宋体"/>
      <w:b/>
      <w:color w:val="000000"/>
      <w:kern w:val="0"/>
      <w:sz w:val="24"/>
    </w:rPr>
  </w:style>
  <w:style w:type="paragraph" w:customStyle="1" w:styleId="45">
    <w:name w:val="样式 标题 4 + 非加粗"/>
    <w:basedOn w:val="41"/>
    <w:qFormat/>
    <w:pPr>
      <w:widowControl/>
      <w:tabs>
        <w:tab w:val="left" w:pos="0"/>
        <w:tab w:val="left" w:pos="2160"/>
      </w:tabs>
      <w:spacing w:before="280" w:after="290" w:line="376" w:lineRule="auto"/>
      <w:ind w:left="0" w:firstLine="0"/>
      <w:jc w:val="left"/>
    </w:pPr>
    <w:rPr>
      <w:rFonts w:ascii="Arial" w:eastAsia="黑体" w:hAnsi="Arial"/>
      <w:b/>
      <w:bCs w:val="0"/>
    </w:rPr>
  </w:style>
  <w:style w:type="paragraph" w:customStyle="1" w:styleId="headingcom3">
    <w:name w:val="headingcom3"/>
    <w:basedOn w:val="headingcom2"/>
    <w:next w:val="af1"/>
    <w:qFormat/>
    <w:pPr>
      <w:keepLines/>
      <w:tabs>
        <w:tab w:val="left" w:pos="864"/>
        <w:tab w:val="left" w:pos="1680"/>
      </w:tabs>
      <w:ind w:hanging="420"/>
    </w:pPr>
  </w:style>
  <w:style w:type="paragraph" w:customStyle="1" w:styleId="headingcom2">
    <w:name w:val="headingcom2"/>
    <w:basedOn w:val="af1"/>
    <w:next w:val="af1"/>
    <w:qFormat/>
    <w:pPr>
      <w:widowControl/>
      <w:tabs>
        <w:tab w:val="left" w:pos="720"/>
        <w:tab w:val="left" w:pos="1260"/>
      </w:tabs>
      <w:spacing w:line="480" w:lineRule="auto"/>
      <w:ind w:left="1260" w:hanging="720"/>
      <w:jc w:val="left"/>
      <w:outlineLvl w:val="0"/>
    </w:pPr>
    <w:rPr>
      <w:rFonts w:ascii="Arial Narrow" w:hAnsi="Arial Narrow"/>
      <w:b/>
      <w:kern w:val="0"/>
      <w:sz w:val="24"/>
      <w:szCs w:val="20"/>
      <w:lang w:eastAsia="en-US"/>
    </w:rPr>
  </w:style>
  <w:style w:type="paragraph" w:customStyle="1" w:styleId="CharCharCharCharCharCharCharCharChar">
    <w:name w:val="Char Char Char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affffffff">
    <w:name w:val="表格文字"/>
    <w:basedOn w:val="af1"/>
    <w:qFormat/>
    <w:pPr>
      <w:widowControl/>
      <w:jc w:val="left"/>
    </w:pPr>
    <w:rPr>
      <w:rFonts w:ascii="Arial" w:eastAsia="仿宋_GB2312" w:hAnsi="Arial"/>
      <w:sz w:val="28"/>
      <w:szCs w:val="32"/>
    </w:rPr>
  </w:style>
  <w:style w:type="paragraph" w:customStyle="1" w:styleId="affffffff0">
    <w:name w:val="矩形"/>
    <w:basedOn w:val="af1"/>
    <w:qFormat/>
    <w:pPr>
      <w:widowControl/>
      <w:spacing w:line="312" w:lineRule="auto"/>
      <w:jc w:val="left"/>
    </w:pPr>
    <w:rPr>
      <w:rFonts w:ascii="宋体"/>
      <w:sz w:val="24"/>
      <w:szCs w:val="20"/>
    </w:rPr>
  </w:style>
  <w:style w:type="paragraph" w:customStyle="1" w:styleId="NBullet1">
    <w:name w:val="N Bullet 1"/>
    <w:basedOn w:val="Norm"/>
    <w:qFormat/>
    <w:pPr>
      <w:tabs>
        <w:tab w:val="left" w:pos="576"/>
      </w:tabs>
      <w:ind w:left="576" w:hanging="288"/>
      <w:jc w:val="left"/>
    </w:pPr>
  </w:style>
  <w:style w:type="paragraph" w:customStyle="1" w:styleId="contents">
    <w:name w:val="contents"/>
    <w:basedOn w:val="af1"/>
    <w:next w:val="aff7"/>
    <w:qFormat/>
    <w:pPr>
      <w:widowControl/>
      <w:spacing w:after="120"/>
      <w:jc w:val="left"/>
    </w:pPr>
    <w:rPr>
      <w:sz w:val="24"/>
    </w:rPr>
  </w:style>
  <w:style w:type="paragraph" w:customStyle="1" w:styleId="W5">
    <w:name w:val="W5"/>
    <w:basedOn w:val="af1"/>
    <w:next w:val="ARNorm"/>
    <w:qFormat/>
    <w:pPr>
      <w:keepNext/>
      <w:widowControl/>
      <w:spacing w:before="120"/>
      <w:jc w:val="left"/>
    </w:pPr>
    <w:rPr>
      <w:rFonts w:ascii="Arial" w:eastAsia="Times New Roman" w:hAnsi="Arial"/>
      <w:b/>
      <w:kern w:val="0"/>
      <w:sz w:val="24"/>
      <w:szCs w:val="20"/>
      <w:lang w:eastAsia="en-US"/>
    </w:rPr>
  </w:style>
  <w:style w:type="paragraph" w:customStyle="1" w:styleId="xl24">
    <w:name w:val="xl24"/>
    <w:basedOn w:val="af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62">
    <w:name w:val="xl62"/>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63">
    <w:name w:val="xl16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affffffff1">
    <w:name w:val="规范正文"/>
    <w:basedOn w:val="af1"/>
    <w:qFormat/>
    <w:pPr>
      <w:widowControl/>
      <w:adjustRightInd w:val="0"/>
      <w:spacing w:beforeLines="50" w:line="413" w:lineRule="auto"/>
      <w:ind w:firstLineChars="200" w:firstLine="480"/>
      <w:jc w:val="left"/>
      <w:textAlignment w:val="baseline"/>
    </w:pPr>
    <w:rPr>
      <w:kern w:val="0"/>
      <w:sz w:val="24"/>
      <w:szCs w:val="20"/>
    </w:rPr>
  </w:style>
  <w:style w:type="paragraph" w:customStyle="1" w:styleId="molss4">
    <w:name w:val="molss4"/>
    <w:basedOn w:val="51"/>
    <w:pPr>
      <w:widowControl/>
      <w:adjustRightInd w:val="0"/>
      <w:spacing w:line="240" w:lineRule="atLeast"/>
      <w:jc w:val="left"/>
      <w:textAlignment w:val="baseline"/>
    </w:pPr>
    <w:rPr>
      <w:rFonts w:eastAsia="黑体"/>
      <w:b w:val="0"/>
      <w:kern w:val="0"/>
    </w:rPr>
  </w:style>
  <w:style w:type="paragraph" w:customStyle="1" w:styleId="Texte1">
    <w:name w:val="Texte 1"/>
    <w:basedOn w:val="af1"/>
    <w:qFormat/>
    <w:pPr>
      <w:widowControl/>
      <w:spacing w:beforeLines="50" w:afterLines="50" w:line="413" w:lineRule="auto"/>
      <w:ind w:firstLineChars="200" w:firstLine="480"/>
      <w:jc w:val="left"/>
    </w:pPr>
    <w:rPr>
      <w:rFonts w:ascii="Helvetica" w:eastAsia="Times New Roman" w:hAnsi="Helvetica"/>
      <w:snapToGrid w:val="0"/>
      <w:kern w:val="0"/>
      <w:sz w:val="20"/>
      <w:szCs w:val="20"/>
      <w:lang w:eastAsia="fr-FR"/>
    </w:rPr>
  </w:style>
  <w:style w:type="paragraph" w:customStyle="1" w:styleId="xl108">
    <w:name w:val="xl108"/>
    <w:basedOn w:val="af1"/>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57">
    <w:name w:val="xl57"/>
    <w:basedOn w:val="af1"/>
    <w:qFormat/>
    <w:pPr>
      <w:widowControl/>
      <w:pBdr>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62">
    <w:name w:val="xl16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106">
    <w:name w:val="xl10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kern w:val="0"/>
      <w:sz w:val="20"/>
      <w:szCs w:val="20"/>
    </w:rPr>
  </w:style>
  <w:style w:type="paragraph" w:customStyle="1" w:styleId="TableHeadings">
    <w:name w:val="Table Headings"/>
    <w:basedOn w:val="af1"/>
    <w:qFormat/>
    <w:pPr>
      <w:widowControl/>
      <w:spacing w:before="60" w:after="60"/>
      <w:jc w:val="center"/>
    </w:pPr>
    <w:rPr>
      <w:rFonts w:ascii="Arial" w:hAnsi="Arial"/>
      <w:b/>
      <w:kern w:val="0"/>
      <w:sz w:val="20"/>
      <w:szCs w:val="20"/>
      <w:lang w:eastAsia="en-US"/>
    </w:rPr>
  </w:style>
  <w:style w:type="paragraph" w:customStyle="1" w:styleId="affffffff2">
    <w:name w:val="Знак Знак"/>
    <w:basedOn w:val="af1"/>
    <w:qFormat/>
    <w:pPr>
      <w:widowControl/>
      <w:adjustRightInd w:val="0"/>
      <w:spacing w:line="312" w:lineRule="auto"/>
      <w:jc w:val="left"/>
      <w:textAlignment w:val="baseline"/>
    </w:pPr>
    <w:rPr>
      <w:rFonts w:ascii="Tahoma" w:hAnsi="Tahoma"/>
      <w:kern w:val="0"/>
      <w:sz w:val="24"/>
      <w:szCs w:val="20"/>
    </w:rPr>
  </w:style>
  <w:style w:type="paragraph" w:customStyle="1" w:styleId="xl88">
    <w:name w:val="xl8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000000"/>
      <w:kern w:val="0"/>
      <w:sz w:val="20"/>
      <w:szCs w:val="20"/>
    </w:rPr>
  </w:style>
  <w:style w:type="paragraph" w:customStyle="1" w:styleId="46">
    <w:name w:val="样式 标题 4 + (中文) 黑体 非加粗"/>
    <w:basedOn w:val="41"/>
    <w:pPr>
      <w:widowControl/>
      <w:tabs>
        <w:tab w:val="left" w:pos="0"/>
      </w:tabs>
      <w:spacing w:before="280" w:after="290" w:line="372" w:lineRule="auto"/>
      <w:ind w:left="864" w:hanging="864"/>
      <w:jc w:val="left"/>
    </w:pPr>
    <w:rPr>
      <w:rFonts w:ascii="Arial" w:hAnsi="Arial"/>
      <w:b/>
      <w:bCs w:val="0"/>
      <w:szCs w:val="20"/>
    </w:rPr>
  </w:style>
  <w:style w:type="paragraph" w:customStyle="1" w:styleId="CM72">
    <w:name w:val="CM72"/>
    <w:basedOn w:val="af1"/>
    <w:next w:val="af1"/>
    <w:qFormat/>
    <w:pPr>
      <w:widowControl/>
      <w:autoSpaceDE w:val="0"/>
      <w:autoSpaceDN w:val="0"/>
      <w:adjustRightInd w:val="0"/>
      <w:spacing w:after="548"/>
      <w:jc w:val="left"/>
    </w:pPr>
    <w:rPr>
      <w:rFonts w:ascii="宋体"/>
      <w:kern w:val="0"/>
      <w:sz w:val="24"/>
    </w:rPr>
  </w:style>
  <w:style w:type="paragraph" w:customStyle="1" w:styleId="font12">
    <w:name w:val="font12"/>
    <w:basedOn w:val="af1"/>
    <w:qFormat/>
    <w:pPr>
      <w:widowControl/>
      <w:spacing w:before="100" w:beforeAutospacing="1" w:after="100" w:afterAutospacing="1"/>
      <w:jc w:val="left"/>
    </w:pPr>
    <w:rPr>
      <w:rFonts w:ascii="宋体" w:hAnsi="宋体" w:cs="宋体"/>
      <w:color w:val="FF0000"/>
      <w:kern w:val="0"/>
      <w:sz w:val="20"/>
      <w:szCs w:val="20"/>
    </w:rPr>
  </w:style>
  <w:style w:type="paragraph" w:customStyle="1" w:styleId="xl60">
    <w:name w:val="xl60"/>
    <w:basedOn w:val="af1"/>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64">
    <w:name w:val="xl16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xl118">
    <w:name w:val="xl118"/>
    <w:basedOn w:val="af1"/>
    <w:qFormat/>
    <w:pPr>
      <w:widowControl/>
      <w:pBdr>
        <w:top w:val="single" w:sz="4" w:space="0" w:color="auto"/>
        <w:bottom w:val="single" w:sz="4" w:space="0" w:color="auto"/>
      </w:pBdr>
      <w:spacing w:before="100" w:beforeAutospacing="1" w:after="100" w:afterAutospacing="1"/>
      <w:jc w:val="left"/>
      <w:textAlignment w:val="center"/>
    </w:pPr>
    <w:rPr>
      <w:b/>
      <w:bCs/>
      <w:kern w:val="0"/>
      <w:sz w:val="20"/>
      <w:szCs w:val="20"/>
    </w:rPr>
  </w:style>
  <w:style w:type="paragraph" w:customStyle="1" w:styleId="GB2312152">
    <w:name w:val="样式 样式 仿宋_GB2312 小四 黑色 行距: 1.5 倍行距 + 首行缩进:  2 字符"/>
    <w:basedOn w:val="af1"/>
    <w:pPr>
      <w:widowControl/>
      <w:spacing w:line="413" w:lineRule="auto"/>
      <w:ind w:firstLineChars="200" w:firstLine="200"/>
      <w:jc w:val="left"/>
    </w:pPr>
    <w:rPr>
      <w:rFonts w:ascii="仿宋_GB2312" w:eastAsia="仿宋_GB2312"/>
      <w:color w:val="000000"/>
      <w:sz w:val="24"/>
      <w:szCs w:val="20"/>
    </w:rPr>
  </w:style>
  <w:style w:type="paragraph" w:customStyle="1" w:styleId="2fc">
    <w:name w:val="样式2"/>
    <w:basedOn w:val="af1"/>
    <w:qFormat/>
    <w:pPr>
      <w:widowControl/>
      <w:tabs>
        <w:tab w:val="left" w:pos="432"/>
      </w:tabs>
      <w:spacing w:line="413" w:lineRule="auto"/>
      <w:ind w:firstLine="482"/>
      <w:jc w:val="left"/>
    </w:pPr>
    <w:rPr>
      <w:rFonts w:ascii="宋体" w:hAnsi="宋体"/>
      <w:sz w:val="24"/>
      <w:szCs w:val="20"/>
    </w:rPr>
  </w:style>
  <w:style w:type="paragraph" w:customStyle="1" w:styleId="xl107">
    <w:name w:val="xl10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kern w:val="0"/>
      <w:sz w:val="20"/>
      <w:szCs w:val="20"/>
    </w:rPr>
  </w:style>
  <w:style w:type="paragraph" w:customStyle="1" w:styleId="1067067">
    <w:name w:val="样式 样式 样式1 + 左侧:  0.67 字符 + 左侧:  0.67 字符"/>
    <w:basedOn w:val="af1"/>
    <w:qFormat/>
    <w:pPr>
      <w:widowControl/>
      <w:spacing w:line="413" w:lineRule="auto"/>
      <w:ind w:leftChars="67" w:left="161" w:firstLineChars="236" w:firstLine="566"/>
      <w:jc w:val="left"/>
    </w:pPr>
    <w:rPr>
      <w:rFonts w:ascii="宋体" w:hAnsi="宋体" w:cs="宋体"/>
      <w:sz w:val="24"/>
      <w:szCs w:val="20"/>
    </w:rPr>
  </w:style>
  <w:style w:type="paragraph" w:customStyle="1" w:styleId="affffffff3">
    <w:name w:val="奇页脚样式"/>
    <w:basedOn w:val="afff2"/>
    <w:qFormat/>
    <w:pPr>
      <w:keepLines/>
      <w:widowControl/>
      <w:tabs>
        <w:tab w:val="clear" w:pos="4153"/>
        <w:tab w:val="clear" w:pos="8306"/>
        <w:tab w:val="right" w:pos="0"/>
        <w:tab w:val="center" w:pos="4320"/>
      </w:tabs>
      <w:spacing w:line="288" w:lineRule="auto"/>
      <w:jc w:val="center"/>
    </w:pPr>
    <w:rPr>
      <w:rFonts w:eastAsia="仿宋_GB2312"/>
      <w:spacing w:val="-2"/>
      <w:kern w:val="0"/>
      <w:szCs w:val="20"/>
      <w:lang w:bidi="he-IL"/>
    </w:rPr>
  </w:style>
  <w:style w:type="paragraph" w:customStyle="1" w:styleId="CharCharCharChar1CharCharCharCharCharCharCharCharCharCharChar">
    <w:name w:val="Char Char Char Char1 Char Char Char Char Char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affffffff4">
    <w:name w:val="封面三"/>
    <w:basedOn w:val="af1"/>
    <w:qFormat/>
    <w:pPr>
      <w:widowControl/>
      <w:jc w:val="center"/>
    </w:pPr>
    <w:rPr>
      <w:rFonts w:ascii="楷体_GB2312" w:eastAsia="楷体_GB2312" w:hAnsi="Arial" w:cs="宋体"/>
      <w:sz w:val="32"/>
      <w:szCs w:val="20"/>
    </w:rPr>
  </w:style>
  <w:style w:type="paragraph" w:customStyle="1" w:styleId="xl87">
    <w:name w:val="xl8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color w:val="000000"/>
      <w:kern w:val="0"/>
      <w:sz w:val="20"/>
      <w:szCs w:val="20"/>
    </w:rPr>
  </w:style>
  <w:style w:type="paragraph" w:customStyle="1" w:styleId="ab">
    <w:name w:val="二级条标题"/>
    <w:basedOn w:val="af1"/>
    <w:next w:val="affffffe"/>
    <w:qFormat/>
    <w:pPr>
      <w:widowControl/>
      <w:numPr>
        <w:ilvl w:val="1"/>
        <w:numId w:val="3"/>
      </w:numPr>
      <w:jc w:val="left"/>
      <w:outlineLvl w:val="3"/>
    </w:pPr>
    <w:rPr>
      <w:rFonts w:ascii="黑体" w:eastAsia="黑体" w:hAnsi="宋体"/>
      <w:color w:val="000000"/>
      <w:kern w:val="0"/>
      <w:sz w:val="24"/>
      <w:szCs w:val="20"/>
    </w:rPr>
  </w:style>
  <w:style w:type="paragraph" w:customStyle="1" w:styleId="affffffff5">
    <w:name w:val="标题一"/>
    <w:basedOn w:val="15"/>
    <w:qFormat/>
    <w:pPr>
      <w:keepNext/>
      <w:keepLines/>
      <w:widowControl/>
      <w:tabs>
        <w:tab w:val="left" w:pos="425"/>
      </w:tabs>
      <w:spacing w:before="340" w:after="330"/>
      <w:ind w:left="425" w:hanging="425"/>
      <w:jc w:val="left"/>
    </w:pPr>
    <w:rPr>
      <w:rFonts w:ascii="Arial" w:eastAsia="宋体" w:hAnsi="Arial"/>
      <w:b w:val="0"/>
      <w:bCs w:val="0"/>
      <w:sz w:val="26"/>
    </w:rPr>
  </w:style>
  <w:style w:type="paragraph" w:customStyle="1" w:styleId="affffffff6">
    <w:name w:val="图型"/>
    <w:basedOn w:val="af1"/>
    <w:qFormat/>
    <w:pPr>
      <w:widowControl/>
      <w:spacing w:before="240"/>
      <w:jc w:val="center"/>
    </w:pPr>
    <w:rPr>
      <w:rFonts w:ascii="Arial" w:hAnsi="Arial"/>
      <w:sz w:val="24"/>
      <w:szCs w:val="20"/>
    </w:rPr>
  </w:style>
  <w:style w:type="paragraph" w:customStyle="1" w:styleId="nb1">
    <w:name w:val="nb1"/>
    <w:qFormat/>
    <w:pPr>
      <w:tabs>
        <w:tab w:val="left" w:pos="432"/>
        <w:tab w:val="left" w:pos="576"/>
      </w:tabs>
      <w:spacing w:before="120" w:line="413" w:lineRule="auto"/>
      <w:ind w:left="576" w:firstLineChars="200" w:hanging="288"/>
    </w:pPr>
    <w:rPr>
      <w:rFonts w:eastAsia="Times New Roman"/>
      <w:color w:val="000000"/>
      <w:sz w:val="22"/>
      <w:lang w:eastAsia="en-US"/>
    </w:rPr>
  </w:style>
  <w:style w:type="paragraph" w:customStyle="1" w:styleId="xl55">
    <w:name w:val="xl55"/>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xl176">
    <w:name w:val="xl176"/>
    <w:basedOn w:val="af1"/>
    <w:qFormat/>
    <w:pPr>
      <w:widowControl/>
      <w:pBdr>
        <w:top w:val="single" w:sz="4" w:space="0" w:color="auto"/>
        <w:bottom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CharChar9">
    <w:name w:val="正文内容 Char Char"/>
    <w:basedOn w:val="af1"/>
    <w:qFormat/>
    <w:pPr>
      <w:widowControl/>
      <w:spacing w:line="413" w:lineRule="auto"/>
      <w:ind w:firstLineChars="200" w:firstLine="480"/>
      <w:jc w:val="left"/>
    </w:pPr>
    <w:rPr>
      <w:rFonts w:ascii="Arial" w:hAnsi="Arial"/>
      <w:sz w:val="24"/>
    </w:rPr>
  </w:style>
  <w:style w:type="paragraph" w:customStyle="1" w:styleId="affffffff7">
    <w:name w:val="大表格居中"/>
    <w:basedOn w:val="af1"/>
    <w:qFormat/>
    <w:pPr>
      <w:widowControl/>
      <w:overflowPunct w:val="0"/>
      <w:autoSpaceDE w:val="0"/>
      <w:autoSpaceDN w:val="0"/>
      <w:adjustRightInd w:val="0"/>
      <w:spacing w:line="413" w:lineRule="auto"/>
      <w:jc w:val="center"/>
      <w:textAlignment w:val="baseline"/>
    </w:pPr>
    <w:rPr>
      <w:rFonts w:ascii="Arial" w:hAnsi="Arial" w:cs="Arial"/>
      <w:kern w:val="0"/>
      <w:sz w:val="24"/>
      <w:szCs w:val="20"/>
    </w:rPr>
  </w:style>
  <w:style w:type="paragraph" w:customStyle="1" w:styleId="xl131">
    <w:name w:val="xl131"/>
    <w:basedOn w:val="af1"/>
    <w:qFormat/>
    <w:pPr>
      <w:widowControl/>
      <w:spacing w:before="100" w:beforeAutospacing="1" w:after="100" w:afterAutospacing="1"/>
      <w:jc w:val="center"/>
      <w:textAlignment w:val="center"/>
    </w:pPr>
    <w:rPr>
      <w:color w:val="0000FF"/>
      <w:kern w:val="0"/>
      <w:sz w:val="18"/>
      <w:szCs w:val="18"/>
    </w:rPr>
  </w:style>
  <w:style w:type="paragraph" w:customStyle="1" w:styleId="a">
    <w:name w:val="前言、引言标题"/>
    <w:next w:val="af1"/>
    <w:qFormat/>
    <w:pPr>
      <w:numPr>
        <w:numId w:val="15"/>
      </w:numPr>
      <w:shd w:val="clear" w:color="FFFFFF" w:fill="FFFFFF"/>
      <w:spacing w:before="640" w:after="560" w:line="413" w:lineRule="auto"/>
      <w:ind w:left="0" w:firstLine="0"/>
      <w:jc w:val="center"/>
      <w:outlineLvl w:val="0"/>
    </w:pPr>
    <w:rPr>
      <w:rFonts w:ascii="黑体" w:eastAsia="黑体"/>
      <w:sz w:val="32"/>
    </w:rPr>
  </w:style>
  <w:style w:type="paragraph" w:customStyle="1" w:styleId="font0">
    <w:name w:val="font0"/>
    <w:basedOn w:val="af1"/>
    <w:qFormat/>
    <w:pPr>
      <w:widowControl/>
      <w:spacing w:before="100" w:beforeAutospacing="1" w:after="100" w:afterAutospacing="1"/>
      <w:jc w:val="left"/>
    </w:pPr>
    <w:rPr>
      <w:rFonts w:ascii="宋体" w:hAnsi="宋体" w:cs="宋体"/>
      <w:kern w:val="0"/>
      <w:sz w:val="24"/>
    </w:rPr>
  </w:style>
  <w:style w:type="paragraph" w:customStyle="1" w:styleId="xl82">
    <w:name w:val="xl82"/>
    <w:basedOn w:val="af1"/>
    <w:qFormat/>
    <w:pPr>
      <w:widowControl/>
      <w:pBdr>
        <w:top w:val="single" w:sz="4" w:space="0" w:color="auto"/>
        <w:bottom w:val="single" w:sz="4" w:space="0" w:color="auto"/>
        <w:right w:val="single" w:sz="4" w:space="0" w:color="auto"/>
      </w:pBdr>
      <w:spacing w:before="100" w:beforeAutospacing="1" w:after="100" w:afterAutospacing="1"/>
      <w:jc w:val="left"/>
      <w:textAlignment w:val="center"/>
    </w:pPr>
    <w:rPr>
      <w:b/>
      <w:bCs/>
      <w:kern w:val="0"/>
      <w:sz w:val="24"/>
    </w:rPr>
  </w:style>
  <w:style w:type="paragraph" w:customStyle="1" w:styleId="l18">
    <w:name w:val="l18"/>
    <w:basedOn w:val="af1"/>
    <w:qFormat/>
    <w:pPr>
      <w:widowControl/>
      <w:spacing w:before="35" w:after="100" w:afterAutospacing="1" w:line="312" w:lineRule="atLeast"/>
      <w:ind w:left="104"/>
      <w:jc w:val="left"/>
    </w:pPr>
    <w:rPr>
      <w:rFonts w:ascii="宋体" w:hAnsi="宋体"/>
      <w:color w:val="000000"/>
      <w:kern w:val="0"/>
      <w:sz w:val="24"/>
      <w:szCs w:val="21"/>
      <w:lang w:eastAsia="en-US"/>
    </w:rPr>
  </w:style>
  <w:style w:type="paragraph" w:customStyle="1" w:styleId="5H55l4h5SecondSubheadingdashdsdddash1ds1dd1da2">
    <w:name w:val="样式 标题 5H55l4h5Second Subheadingdashdsdddash1ds1dd1da...2"/>
    <w:basedOn w:val="51"/>
    <w:qFormat/>
    <w:pPr>
      <w:widowControl/>
      <w:tabs>
        <w:tab w:val="left" w:pos="1008"/>
      </w:tabs>
      <w:ind w:left="1008" w:hanging="1008"/>
      <w:jc w:val="left"/>
    </w:pPr>
    <w:rPr>
      <w:rFonts w:ascii="黑体" w:eastAsia="黑体" w:hAnsi="黑体"/>
    </w:rPr>
  </w:style>
  <w:style w:type="paragraph" w:customStyle="1" w:styleId="Style518">
    <w:name w:val="_Style 518"/>
    <w:basedOn w:val="15"/>
    <w:next w:val="af1"/>
    <w:uiPriority w:val="39"/>
    <w:qFormat/>
    <w:pPr>
      <w:widowControl/>
      <w:spacing w:before="480" w:line="276" w:lineRule="auto"/>
      <w:jc w:val="left"/>
      <w:outlineLvl w:val="9"/>
    </w:pPr>
    <w:rPr>
      <w:rFonts w:ascii="Cambria" w:eastAsia="宋体" w:hAnsi="Cambria"/>
      <w:color w:val="365F91"/>
      <w:kern w:val="0"/>
      <w:szCs w:val="28"/>
    </w:rPr>
  </w:style>
  <w:style w:type="paragraph" w:customStyle="1" w:styleId="xl172">
    <w:name w:val="xl172"/>
    <w:basedOn w:val="af1"/>
    <w:qFormat/>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xl65">
    <w:name w:val="xl65"/>
    <w:basedOn w:val="af1"/>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46">
    <w:name w:val="xl14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xl147">
    <w:name w:val="xl14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affffffff8">
    <w:name w:val="分发表内容"/>
    <w:basedOn w:val="af1"/>
    <w:qFormat/>
    <w:pPr>
      <w:widowControl/>
      <w:adjustRightInd w:val="0"/>
      <w:spacing w:beforeLines="50" w:afterLines="50"/>
      <w:jc w:val="center"/>
      <w:textAlignment w:val="baseline"/>
    </w:pPr>
    <w:rPr>
      <w:rFonts w:ascii="仿宋_GB2312" w:eastAsia="仿宋_GB2312"/>
      <w:kern w:val="0"/>
      <w:sz w:val="24"/>
      <w:szCs w:val="20"/>
    </w:rPr>
  </w:style>
  <w:style w:type="paragraph" w:customStyle="1" w:styleId="xl83">
    <w:name w:val="xl8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kern w:val="0"/>
      <w:sz w:val="20"/>
      <w:szCs w:val="20"/>
    </w:rPr>
  </w:style>
  <w:style w:type="paragraph" w:customStyle="1" w:styleId="affffffff9">
    <w:name w:val="我的表格正文—带项目符号"/>
    <w:basedOn w:val="af1"/>
    <w:qFormat/>
    <w:pPr>
      <w:widowControl/>
      <w:tabs>
        <w:tab w:val="left" w:pos="1320"/>
      </w:tabs>
      <w:spacing w:line="300" w:lineRule="auto"/>
      <w:ind w:left="1320" w:hanging="420"/>
      <w:jc w:val="left"/>
    </w:pPr>
    <w:rPr>
      <w:rFonts w:ascii="宋体" w:hAnsi="宋体" w:cs="宋体"/>
      <w:kern w:val="0"/>
      <w:sz w:val="24"/>
      <w:szCs w:val="20"/>
    </w:rPr>
  </w:style>
  <w:style w:type="paragraph" w:customStyle="1" w:styleId="InfoBlue">
    <w:name w:val="InfoBlue"/>
    <w:basedOn w:val="af1"/>
    <w:next w:val="aff7"/>
    <w:pPr>
      <w:widowControl/>
      <w:tabs>
        <w:tab w:val="left" w:pos="420"/>
      </w:tabs>
      <w:spacing w:after="120" w:line="413" w:lineRule="auto"/>
      <w:jc w:val="left"/>
    </w:pPr>
    <w:rPr>
      <w:rFonts w:ascii="宋体" w:hAnsi="宋体"/>
      <w:color w:val="000000"/>
      <w:kern w:val="0"/>
      <w:sz w:val="24"/>
      <w:szCs w:val="18"/>
    </w:rPr>
  </w:style>
  <w:style w:type="paragraph" w:customStyle="1" w:styleId="xl31">
    <w:name w:val="xl31"/>
    <w:basedOn w:val="af1"/>
    <w:qFormat/>
    <w:pPr>
      <w:widowControl/>
      <w:pBdr>
        <w:lef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a">
    <w:name w:val="版本控制"/>
    <w:basedOn w:val="af1"/>
    <w:qFormat/>
    <w:pPr>
      <w:widowControl/>
      <w:spacing w:line="413" w:lineRule="auto"/>
      <w:jc w:val="left"/>
    </w:pPr>
    <w:rPr>
      <w:rFonts w:eastAsia="黑体"/>
      <w:b/>
      <w:bCs/>
      <w:sz w:val="28"/>
    </w:rPr>
  </w:style>
  <w:style w:type="paragraph" w:customStyle="1" w:styleId="xl143">
    <w:name w:val="xl14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xl36">
    <w:name w:val="xl36"/>
    <w:basedOn w:val="af1"/>
    <w:qFormat/>
    <w:pPr>
      <w:widowControl/>
      <w:pBdr>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b">
    <w:name w:val="表格中的文字"/>
    <w:qFormat/>
    <w:pPr>
      <w:keepLines/>
      <w:spacing w:line="413" w:lineRule="auto"/>
      <w:ind w:firstLineChars="200" w:firstLine="200"/>
    </w:pPr>
    <w:rPr>
      <w:sz w:val="21"/>
      <w:lang w:val="zh-CN"/>
    </w:rPr>
  </w:style>
  <w:style w:type="paragraph" w:customStyle="1" w:styleId="6133">
    <w:name w:val="样式 标题6 + 行距: 多倍行距 1.33 字行"/>
    <w:basedOn w:val="64"/>
    <w:qFormat/>
    <w:pPr>
      <w:keepNext/>
      <w:keepLines/>
      <w:numPr>
        <w:ilvl w:val="5"/>
        <w:numId w:val="16"/>
      </w:numPr>
      <w:tabs>
        <w:tab w:val="clear" w:pos="1344"/>
        <w:tab w:val="left" w:pos="360"/>
        <w:tab w:val="left" w:pos="2520"/>
        <w:tab w:val="left" w:pos="2955"/>
      </w:tabs>
      <w:adjustRightInd/>
      <w:snapToGrid/>
      <w:spacing w:before="240" w:after="64" w:line="320" w:lineRule="auto"/>
      <w:ind w:left="2955" w:hanging="420"/>
      <w:jc w:val="both"/>
    </w:pPr>
    <w:rPr>
      <w:rFonts w:eastAsia="黑体" w:cs="宋体"/>
      <w:bCs/>
      <w:szCs w:val="20"/>
    </w:rPr>
  </w:style>
  <w:style w:type="paragraph" w:customStyle="1" w:styleId="xl69">
    <w:name w:val="xl69"/>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CarCar">
    <w:name w:val="Car Car"/>
    <w:basedOn w:val="af1"/>
    <w:qFormat/>
    <w:pPr>
      <w:widowControl/>
      <w:jc w:val="left"/>
    </w:pPr>
    <w:rPr>
      <w:rFonts w:ascii="Tahoma" w:hAnsi="Tahoma"/>
      <w:sz w:val="24"/>
      <w:szCs w:val="20"/>
    </w:rPr>
  </w:style>
  <w:style w:type="paragraph" w:customStyle="1" w:styleId="xl98">
    <w:name w:val="xl9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FF"/>
      <w:kern w:val="0"/>
      <w:sz w:val="20"/>
      <w:szCs w:val="20"/>
    </w:rPr>
  </w:style>
  <w:style w:type="paragraph" w:customStyle="1" w:styleId="6">
    <w:name w:val="标题 6（有编号）（绿盟科技）"/>
    <w:basedOn w:val="af1"/>
    <w:next w:val="afffffff8"/>
    <w:qFormat/>
    <w:pPr>
      <w:keepNext/>
      <w:keepLines/>
      <w:widowControl/>
      <w:numPr>
        <w:ilvl w:val="5"/>
        <w:numId w:val="13"/>
      </w:numPr>
      <w:spacing w:before="240" w:after="64" w:line="319" w:lineRule="auto"/>
      <w:ind w:firstLine="0"/>
      <w:jc w:val="left"/>
      <w:outlineLvl w:val="5"/>
    </w:pPr>
    <w:rPr>
      <w:rFonts w:ascii="Arial" w:eastAsia="黑体" w:hAnsi="Arial"/>
      <w:b/>
      <w:kern w:val="0"/>
    </w:rPr>
  </w:style>
  <w:style w:type="paragraph" w:customStyle="1" w:styleId="51020">
    <w:name w:val="样式 标题 5 + 左侧:  1.02 厘米 首行缩进:  0 厘米"/>
    <w:basedOn w:val="51"/>
    <w:pPr>
      <w:widowControl/>
      <w:numPr>
        <w:ilvl w:val="4"/>
        <w:numId w:val="17"/>
      </w:numPr>
      <w:jc w:val="left"/>
    </w:pPr>
    <w:rPr>
      <w:rFonts w:cs="宋体"/>
      <w:szCs w:val="20"/>
    </w:rPr>
  </w:style>
  <w:style w:type="paragraph" w:customStyle="1" w:styleId="71">
    <w:name w:val="样式7"/>
    <w:basedOn w:val="af1"/>
    <w:pPr>
      <w:widowControl/>
      <w:spacing w:line="0" w:lineRule="atLeast"/>
      <w:ind w:rightChars="-55" w:right="-55" w:firstLineChars="175" w:firstLine="420"/>
      <w:jc w:val="left"/>
    </w:pPr>
    <w:rPr>
      <w:rFonts w:ascii="楷体_GB2312" w:eastAsia="仿宋_GB2312" w:hAnsi="Courier New"/>
      <w:sz w:val="24"/>
      <w:szCs w:val="20"/>
    </w:rPr>
  </w:style>
  <w:style w:type="paragraph" w:customStyle="1" w:styleId="affffffffc">
    <w:name w:val="表格栏头"/>
    <w:basedOn w:val="affffffffd"/>
    <w:next w:val="affffffffd"/>
    <w:qFormat/>
    <w:rPr>
      <w:b/>
    </w:rPr>
  </w:style>
  <w:style w:type="paragraph" w:customStyle="1" w:styleId="affffffffd">
    <w:name w:val="表格正文"/>
    <w:basedOn w:val="af1"/>
    <w:qFormat/>
    <w:pPr>
      <w:widowControl/>
      <w:overflowPunct w:val="0"/>
      <w:autoSpaceDE w:val="0"/>
      <w:autoSpaceDN w:val="0"/>
      <w:adjustRightInd w:val="0"/>
      <w:spacing w:before="60" w:after="60"/>
      <w:jc w:val="left"/>
      <w:textAlignment w:val="baseline"/>
    </w:pPr>
    <w:rPr>
      <w:kern w:val="0"/>
      <w:sz w:val="24"/>
      <w:szCs w:val="20"/>
    </w:rPr>
  </w:style>
  <w:style w:type="paragraph" w:customStyle="1" w:styleId="2fd">
    <w:name w:val="我的标题2"/>
    <w:basedOn w:val="afffff0"/>
    <w:qFormat/>
    <w:pPr>
      <w:keepNext/>
      <w:keepLines/>
      <w:widowControl w:val="0"/>
      <w:tabs>
        <w:tab w:val="left" w:pos="5"/>
      </w:tabs>
      <w:spacing w:beforeLines="100" w:afterLines="10" w:line="240" w:lineRule="auto"/>
      <w:ind w:left="770" w:hanging="770"/>
      <w:jc w:val="both"/>
      <w:outlineLvl w:val="1"/>
    </w:pPr>
    <w:rPr>
      <w:rFonts w:ascii="Arial" w:eastAsia="黑体" w:hAnsi="Arial"/>
      <w:spacing w:val="0"/>
      <w:kern w:val="2"/>
      <w:sz w:val="36"/>
      <w:szCs w:val="36"/>
    </w:rPr>
  </w:style>
  <w:style w:type="paragraph" w:customStyle="1" w:styleId="Charffb">
    <w:name w:val="表格标题居中 Char"/>
    <w:basedOn w:val="af1"/>
    <w:next w:val="af1"/>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exact"/>
      <w:ind w:firstLineChars="200" w:firstLine="200"/>
      <w:jc w:val="center"/>
    </w:pPr>
    <w:rPr>
      <w:rFonts w:ascii="宋体" w:hAnsi="宋体"/>
      <w:kern w:val="0"/>
      <w:sz w:val="24"/>
      <w:szCs w:val="20"/>
    </w:rPr>
  </w:style>
  <w:style w:type="paragraph" w:customStyle="1" w:styleId="2fe">
    <w:name w:val="正文缩进2"/>
    <w:basedOn w:val="af8"/>
    <w:qFormat/>
    <w:pPr>
      <w:spacing w:before="100" w:beforeAutospacing="1" w:after="120"/>
      <w:ind w:left="425" w:firstLineChars="0" w:firstLine="0"/>
    </w:pPr>
    <w:rPr>
      <w:sz w:val="24"/>
    </w:rPr>
  </w:style>
  <w:style w:type="paragraph" w:customStyle="1" w:styleId="affffffffe">
    <w:name w:val="段(正文）"/>
    <w:pPr>
      <w:autoSpaceDE w:val="0"/>
      <w:autoSpaceDN w:val="0"/>
      <w:spacing w:line="413" w:lineRule="auto"/>
      <w:ind w:firstLineChars="200" w:firstLine="420"/>
      <w:jc w:val="both"/>
    </w:pPr>
    <w:rPr>
      <w:rFonts w:ascii="宋体"/>
      <w:sz w:val="21"/>
    </w:rPr>
  </w:style>
  <w:style w:type="paragraph" w:customStyle="1" w:styleId="2ff">
    <w:name w:val="样式 标题 2 + 宋体 五号 非加粗 黑色"/>
    <w:basedOn w:val="20"/>
    <w:qFormat/>
    <w:pPr>
      <w:keepNext w:val="0"/>
      <w:keepLines w:val="0"/>
      <w:widowControl/>
      <w:numPr>
        <w:numId w:val="0"/>
      </w:numPr>
      <w:spacing w:beforeLines="0" w:before="60" w:after="60" w:line="360" w:lineRule="auto"/>
      <w:ind w:rightChars="0" w:right="0"/>
      <w:jc w:val="left"/>
    </w:pPr>
    <w:rPr>
      <w:rFonts w:ascii="宋体" w:hAnsi="宋体"/>
      <w:bCs w:val="0"/>
      <w:color w:val="000000"/>
      <w:sz w:val="21"/>
    </w:rPr>
  </w:style>
  <w:style w:type="paragraph" w:customStyle="1" w:styleId="afffffffff">
    <w:name w:val="建议书标准"/>
    <w:basedOn w:val="af1"/>
    <w:next w:val="aff7"/>
    <w:qFormat/>
    <w:pPr>
      <w:widowControl/>
      <w:overflowPunct w:val="0"/>
      <w:autoSpaceDE w:val="0"/>
      <w:autoSpaceDN w:val="0"/>
      <w:adjustRightInd w:val="0"/>
      <w:spacing w:before="120" w:after="120"/>
      <w:ind w:left="2552"/>
      <w:jc w:val="left"/>
      <w:textAlignment w:val="baseline"/>
    </w:pPr>
    <w:rPr>
      <w:rFonts w:ascii="Book Antiqua" w:hAnsi="Book Antiqua"/>
      <w:kern w:val="0"/>
      <w:sz w:val="24"/>
      <w:szCs w:val="20"/>
    </w:rPr>
  </w:style>
  <w:style w:type="paragraph" w:customStyle="1" w:styleId="21">
    <w:name w:val="2级"/>
    <w:basedOn w:val="affffd"/>
    <w:qFormat/>
    <w:pPr>
      <w:widowControl/>
      <w:numPr>
        <w:ilvl w:val="1"/>
        <w:numId w:val="18"/>
      </w:numPr>
      <w:spacing w:afterLines="50" w:line="360" w:lineRule="auto"/>
      <w:ind w:firstLineChars="0" w:firstLine="0"/>
      <w:outlineLvl w:val="1"/>
    </w:pPr>
    <w:rPr>
      <w:kern w:val="0"/>
      <w:sz w:val="28"/>
      <w:szCs w:val="21"/>
    </w:rPr>
  </w:style>
  <w:style w:type="paragraph" w:customStyle="1" w:styleId="afffffffff0">
    <w:name w:val="文字"/>
    <w:basedOn w:val="af1"/>
    <w:qFormat/>
    <w:pPr>
      <w:widowControl/>
      <w:tabs>
        <w:tab w:val="left" w:pos="8520"/>
      </w:tabs>
      <w:spacing w:line="312" w:lineRule="auto"/>
      <w:ind w:right="-210" w:firstLine="556"/>
      <w:jc w:val="left"/>
    </w:pPr>
    <w:rPr>
      <w:rFonts w:ascii="宋体"/>
      <w:sz w:val="28"/>
      <w:szCs w:val="20"/>
    </w:rPr>
  </w:style>
  <w:style w:type="paragraph" w:customStyle="1" w:styleId="afffffffff1">
    <w:name w:val="首行缩进正文"/>
    <w:basedOn w:val="af1"/>
    <w:qFormat/>
    <w:pPr>
      <w:widowControl/>
      <w:spacing w:line="413" w:lineRule="auto"/>
      <w:ind w:firstLine="480"/>
      <w:jc w:val="left"/>
    </w:pPr>
    <w:rPr>
      <w:sz w:val="24"/>
      <w:szCs w:val="20"/>
    </w:rPr>
  </w:style>
  <w:style w:type="paragraph" w:customStyle="1" w:styleId="100">
    <w:name w:val="10"/>
    <w:basedOn w:val="af1"/>
    <w:next w:val="aff7"/>
    <w:pPr>
      <w:widowControl/>
      <w:adjustRightInd w:val="0"/>
      <w:spacing w:after="120"/>
      <w:ind w:left="645"/>
      <w:jc w:val="left"/>
    </w:pPr>
    <w:rPr>
      <w:rFonts w:eastAsia="仿宋_GB2312"/>
      <w:sz w:val="24"/>
    </w:rPr>
  </w:style>
  <w:style w:type="paragraph" w:customStyle="1" w:styleId="afffffffff2">
    <w:name w:val="正文图标题"/>
    <w:next w:val="af1"/>
    <w:qFormat/>
    <w:pPr>
      <w:tabs>
        <w:tab w:val="left" w:pos="360"/>
        <w:tab w:val="left" w:pos="1260"/>
      </w:tabs>
      <w:spacing w:line="413" w:lineRule="auto"/>
      <w:ind w:left="1260" w:firstLineChars="200" w:hanging="420"/>
      <w:jc w:val="center"/>
    </w:pPr>
    <w:rPr>
      <w:rFonts w:ascii="黑体" w:eastAsia="黑体"/>
      <w:sz w:val="21"/>
    </w:rPr>
  </w:style>
  <w:style w:type="paragraph" w:customStyle="1" w:styleId="1f">
    <w:name w:val="正文文本缩进1"/>
    <w:basedOn w:val="af1"/>
    <w:qFormat/>
    <w:pPr>
      <w:widowControl/>
      <w:spacing w:after="120"/>
      <w:ind w:leftChars="200" w:left="420"/>
      <w:jc w:val="left"/>
    </w:pPr>
    <w:rPr>
      <w:sz w:val="24"/>
      <w:szCs w:val="20"/>
    </w:rPr>
  </w:style>
  <w:style w:type="paragraph" w:customStyle="1" w:styleId="af0">
    <w:name w:val="标题正文"/>
    <w:basedOn w:val="af1"/>
    <w:next w:val="af1"/>
    <w:qFormat/>
    <w:pPr>
      <w:widowControl/>
      <w:numPr>
        <w:numId w:val="19"/>
      </w:numPr>
      <w:spacing w:afterLines="50"/>
      <w:ind w:firstLine="0"/>
      <w:jc w:val="left"/>
    </w:pPr>
    <w:rPr>
      <w:rFonts w:ascii="Book Antiqua" w:hAnsi="Book Antiqua"/>
      <w:b/>
      <w:kern w:val="0"/>
      <w:sz w:val="24"/>
      <w:szCs w:val="21"/>
      <w:lang w:eastAsia="en-US"/>
    </w:rPr>
  </w:style>
  <w:style w:type="paragraph" w:customStyle="1" w:styleId="xl64">
    <w:name w:val="xl64"/>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afffffffff3">
    <w:name w:val="我的表格列表"/>
    <w:basedOn w:val="afffffe"/>
    <w:qFormat/>
    <w:pPr>
      <w:tabs>
        <w:tab w:val="left" w:pos="-3780"/>
        <w:tab w:val="left" w:pos="360"/>
      </w:tabs>
    </w:pPr>
    <w:rPr>
      <w:rFonts w:ascii="Arial" w:hAnsi="Arial"/>
    </w:rPr>
  </w:style>
  <w:style w:type="paragraph" w:customStyle="1" w:styleId="xl148">
    <w:name w:val="xl148"/>
    <w:basedOn w:val="af1"/>
    <w:qFormat/>
    <w:pPr>
      <w:widowControl/>
      <w:spacing w:before="100" w:beforeAutospacing="1" w:after="100" w:afterAutospacing="1"/>
      <w:jc w:val="center"/>
      <w:textAlignment w:val="center"/>
    </w:pPr>
    <w:rPr>
      <w:b/>
      <w:bCs/>
      <w:kern w:val="0"/>
      <w:sz w:val="18"/>
      <w:szCs w:val="18"/>
    </w:rPr>
  </w:style>
  <w:style w:type="paragraph" w:customStyle="1" w:styleId="xl68">
    <w:name w:val="xl68"/>
    <w:basedOn w:val="af1"/>
    <w:qFormat/>
    <w:pPr>
      <w:widowControl/>
      <w:pBdr>
        <w:top w:val="single" w:sz="4" w:space="0" w:color="auto"/>
        <w:left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xl74">
    <w:name w:val="xl74"/>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CM58">
    <w:name w:val="CM58"/>
    <w:basedOn w:val="af1"/>
    <w:next w:val="af1"/>
    <w:qFormat/>
    <w:pPr>
      <w:widowControl/>
      <w:autoSpaceDE w:val="0"/>
      <w:autoSpaceDN w:val="0"/>
      <w:adjustRightInd w:val="0"/>
      <w:spacing w:line="273" w:lineRule="atLeast"/>
      <w:jc w:val="left"/>
    </w:pPr>
    <w:rPr>
      <w:rFonts w:ascii="宋体"/>
      <w:kern w:val="0"/>
      <w:sz w:val="24"/>
    </w:rPr>
  </w:style>
  <w:style w:type="paragraph" w:customStyle="1" w:styleId="xl75">
    <w:name w:val="xl75"/>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afffffffff4">
    <w:name w:val="标准小四"/>
    <w:basedOn w:val="af1"/>
    <w:qFormat/>
    <w:pPr>
      <w:widowControl/>
      <w:spacing w:line="413" w:lineRule="auto"/>
      <w:ind w:firstLineChars="200" w:firstLine="480"/>
      <w:jc w:val="left"/>
    </w:pPr>
    <w:rPr>
      <w:rFonts w:ascii="Arial" w:hAnsi="Arial"/>
      <w:sz w:val="24"/>
    </w:rPr>
  </w:style>
  <w:style w:type="paragraph" w:customStyle="1" w:styleId="afffffffff5">
    <w:name w:val="正文文字"/>
    <w:basedOn w:val="af1"/>
    <w:qFormat/>
    <w:pPr>
      <w:widowControl/>
      <w:jc w:val="left"/>
    </w:pPr>
    <w:rPr>
      <w:rFonts w:eastAsia="仿宋_GB2312"/>
      <w:b/>
      <w:bCs/>
      <w:sz w:val="30"/>
      <w:szCs w:val="30"/>
    </w:rPr>
  </w:style>
  <w:style w:type="paragraph" w:customStyle="1" w:styleId="afffffffff6">
    <w:name w:val="项目"/>
    <w:basedOn w:val="af1"/>
    <w:qFormat/>
    <w:pPr>
      <w:widowControl/>
      <w:spacing w:line="413" w:lineRule="auto"/>
      <w:ind w:firstLineChars="200" w:firstLine="480"/>
      <w:jc w:val="left"/>
    </w:pPr>
    <w:rPr>
      <w:kern w:val="0"/>
      <w:sz w:val="24"/>
    </w:rPr>
  </w:style>
  <w:style w:type="paragraph" w:customStyle="1" w:styleId="2GB2312105">
    <w:name w:val="样式 标题 2 + 仿宋_GB2312 段前: 1 行 段后: 0.5 行"/>
    <w:basedOn w:val="20"/>
    <w:qFormat/>
    <w:pPr>
      <w:widowControl/>
      <w:numPr>
        <w:ilvl w:val="0"/>
        <w:numId w:val="0"/>
      </w:numPr>
      <w:tabs>
        <w:tab w:val="left" w:pos="360"/>
        <w:tab w:val="left" w:pos="567"/>
      </w:tabs>
      <w:spacing w:beforeLines="100" w:before="260" w:afterLines="50" w:after="260" w:line="360" w:lineRule="auto"/>
      <w:ind w:left="576" w:rightChars="0" w:right="0" w:hanging="576"/>
      <w:jc w:val="left"/>
    </w:pPr>
    <w:rPr>
      <w:rFonts w:ascii="仿宋_GB2312" w:eastAsia="黑体" w:cs="宋体"/>
      <w:bCs w:val="0"/>
      <w:szCs w:val="20"/>
    </w:rPr>
  </w:style>
  <w:style w:type="paragraph" w:customStyle="1" w:styleId="bianhao3">
    <w:name w:val="bianhao3"/>
    <w:basedOn w:val="bianhao2"/>
    <w:qFormat/>
    <w:pPr>
      <w:tabs>
        <w:tab w:val="left" w:pos="-5"/>
      </w:tabs>
      <w:ind w:left="-5" w:hanging="420"/>
    </w:pPr>
  </w:style>
  <w:style w:type="paragraph" w:customStyle="1" w:styleId="bianhao2">
    <w:name w:val="bianhao2"/>
    <w:basedOn w:val="bianhao1"/>
    <w:qFormat/>
  </w:style>
  <w:style w:type="paragraph" w:customStyle="1" w:styleId="bianhao1">
    <w:name w:val="bianhao1"/>
    <w:basedOn w:val="tytytyty"/>
    <w:qFormat/>
    <w:pPr>
      <w:tabs>
        <w:tab w:val="left" w:pos="0"/>
      </w:tabs>
      <w:ind w:leftChars="0" w:left="0" w:firstLineChars="0" w:firstLine="561"/>
    </w:pPr>
  </w:style>
  <w:style w:type="paragraph" w:customStyle="1" w:styleId="xl104">
    <w:name w:val="xl10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105">
    <w:name w:val="xl105"/>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53">
    <w:name w:val="xl53"/>
    <w:basedOn w:val="af1"/>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rPr>
  </w:style>
  <w:style w:type="paragraph" w:customStyle="1" w:styleId="1520">
    <w:name w:val="样式 小四 行距: 1.5 倍行距 首行缩进:  2 字符"/>
    <w:basedOn w:val="af1"/>
    <w:qFormat/>
    <w:pPr>
      <w:widowControl/>
      <w:spacing w:line="413" w:lineRule="auto"/>
      <w:ind w:firstLineChars="200" w:firstLine="480"/>
      <w:jc w:val="left"/>
    </w:pPr>
    <w:rPr>
      <w:rFonts w:cs="宋体"/>
      <w:sz w:val="24"/>
      <w:szCs w:val="20"/>
    </w:rPr>
  </w:style>
  <w:style w:type="paragraph" w:customStyle="1" w:styleId="HD1">
    <w:name w:val="HD正文1"/>
    <w:basedOn w:val="af1"/>
    <w:next w:val="affc"/>
    <w:qFormat/>
    <w:pPr>
      <w:widowControl/>
      <w:autoSpaceDE w:val="0"/>
      <w:autoSpaceDN w:val="0"/>
      <w:adjustRightInd w:val="0"/>
      <w:ind w:firstLine="510"/>
      <w:jc w:val="left"/>
    </w:pPr>
    <w:rPr>
      <w:rFonts w:ascii="仿宋_GB2312" w:eastAsia="仿宋_GB2312" w:hAnsi="Arial"/>
      <w:color w:val="000000"/>
      <w:sz w:val="28"/>
      <w:szCs w:val="20"/>
    </w:rPr>
  </w:style>
  <w:style w:type="paragraph" w:customStyle="1" w:styleId="xl117">
    <w:name w:val="xl117"/>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b/>
      <w:bCs/>
      <w:kern w:val="0"/>
      <w:sz w:val="20"/>
      <w:szCs w:val="20"/>
    </w:rPr>
  </w:style>
  <w:style w:type="paragraph" w:customStyle="1" w:styleId="xl44">
    <w:name w:val="xl44"/>
    <w:basedOn w:val="af1"/>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xl38">
    <w:name w:val="xl38"/>
    <w:basedOn w:val="af1"/>
    <w:qFormat/>
    <w:pPr>
      <w:widowControl/>
      <w:pBdr>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8">
    <w:name w:val="xl58"/>
    <w:basedOn w:val="af1"/>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Web">
    <w:name w:val="普通 (Web)"/>
    <w:basedOn w:val="af1"/>
    <w:qFormat/>
    <w:pPr>
      <w:widowControl/>
      <w:jc w:val="left"/>
    </w:pPr>
    <w:rPr>
      <w:sz w:val="24"/>
      <w:szCs w:val="20"/>
    </w:rPr>
  </w:style>
  <w:style w:type="paragraph" w:customStyle="1" w:styleId="MMTopic4">
    <w:name w:val="MM Topic 4"/>
    <w:basedOn w:val="41"/>
    <w:qFormat/>
    <w:pPr>
      <w:widowControl/>
      <w:spacing w:before="280" w:after="290" w:line="376" w:lineRule="auto"/>
      <w:ind w:left="0" w:firstLine="0"/>
      <w:jc w:val="left"/>
    </w:pPr>
    <w:rPr>
      <w:rFonts w:ascii="Arial" w:hAnsi="Arial"/>
      <w:sz w:val="21"/>
    </w:rPr>
  </w:style>
  <w:style w:type="paragraph" w:customStyle="1" w:styleId="xl46">
    <w:name w:val="xl46"/>
    <w:basedOn w:val="af1"/>
    <w:qFormat/>
    <w:pPr>
      <w:widowControl/>
      <w:pBdr>
        <w:top w:val="single" w:sz="4" w:space="0" w:color="auto"/>
        <w:bottom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xl170">
    <w:name w:val="xl170"/>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6Char0">
    <w:name w:val="6 Char"/>
    <w:basedOn w:val="af1"/>
    <w:qFormat/>
    <w:pPr>
      <w:widowControl/>
      <w:spacing w:after="160" w:line="240" w:lineRule="exact"/>
      <w:ind w:firstLineChars="200" w:firstLine="200"/>
      <w:jc w:val="left"/>
    </w:pPr>
    <w:rPr>
      <w:rFonts w:ascii="Verdana" w:hAnsi="Verdana"/>
      <w:kern w:val="0"/>
      <w:sz w:val="20"/>
      <w:szCs w:val="20"/>
      <w:lang w:eastAsia="en-US"/>
    </w:rPr>
  </w:style>
  <w:style w:type="paragraph" w:customStyle="1" w:styleId="31">
    <w:name w:val="标题 3（绿盟科技）"/>
    <w:basedOn w:val="3"/>
    <w:next w:val="afffffff8"/>
    <w:qFormat/>
    <w:pPr>
      <w:widowControl/>
      <w:numPr>
        <w:numId w:val="13"/>
      </w:numPr>
      <w:tabs>
        <w:tab w:val="left" w:pos="960"/>
      </w:tabs>
      <w:spacing w:beforeLines="0" w:before="260" w:after="260"/>
      <w:jc w:val="left"/>
    </w:pPr>
    <w:rPr>
      <w:rFonts w:ascii="Arial" w:eastAsia="黑体" w:hAnsi="Arial"/>
      <w:b/>
      <w:bCs w:val="0"/>
      <w:kern w:val="0"/>
      <w:sz w:val="30"/>
      <w:szCs w:val="30"/>
    </w:rPr>
  </w:style>
  <w:style w:type="paragraph" w:customStyle="1" w:styleId="511">
    <w:name w:val="样式 标题 5 + 段前: 1 行 段后: 1 行"/>
    <w:basedOn w:val="51"/>
    <w:qFormat/>
    <w:pPr>
      <w:widowControl/>
      <w:tabs>
        <w:tab w:val="left" w:pos="720"/>
        <w:tab w:val="left" w:pos="3600"/>
      </w:tabs>
      <w:spacing w:beforeLines="100" w:afterLines="100" w:line="360" w:lineRule="auto"/>
      <w:ind w:left="720" w:hanging="720"/>
      <w:jc w:val="left"/>
    </w:pPr>
    <w:rPr>
      <w:rFonts w:ascii="Arial" w:eastAsia="黑体" w:hAnsi="Arial" w:cs="宋体"/>
      <w:b w:val="0"/>
      <w:bCs w:val="0"/>
      <w:spacing w:val="10"/>
      <w:sz w:val="24"/>
      <w:szCs w:val="24"/>
    </w:rPr>
  </w:style>
  <w:style w:type="paragraph" w:customStyle="1" w:styleId="CharCharCharCharCharCharCharCharChar6CharCharChar">
    <w:name w:val="Char Char Char Char Char Char Char Char Char6 Char Char Char"/>
    <w:basedOn w:val="afe"/>
    <w:qFormat/>
    <w:pPr>
      <w:widowControl w:val="0"/>
      <w:spacing w:line="240" w:lineRule="auto"/>
      <w:ind w:firstLineChars="0" w:firstLine="0"/>
      <w:jc w:val="both"/>
    </w:pPr>
    <w:rPr>
      <w:rFonts w:ascii="Tahoma" w:hAnsi="Tahoma"/>
      <w:szCs w:val="24"/>
    </w:rPr>
  </w:style>
  <w:style w:type="paragraph" w:customStyle="1" w:styleId="afffffffff7">
    <w:name w:val="我的表格标题"/>
    <w:basedOn w:val="afffffe"/>
    <w:qFormat/>
    <w:pPr>
      <w:jc w:val="center"/>
    </w:pPr>
    <w:rPr>
      <w:rFonts w:ascii="Arial" w:hAnsi="Arial" w:cs="宋体"/>
      <w:b/>
    </w:rPr>
  </w:style>
  <w:style w:type="paragraph" w:customStyle="1" w:styleId="xl178">
    <w:name w:val="xl17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Bullet1">
    <w:name w:val="Bullet 1"/>
    <w:basedOn w:val="af1"/>
    <w:qFormat/>
    <w:pPr>
      <w:widowControl/>
      <w:numPr>
        <w:numId w:val="20"/>
      </w:numPr>
      <w:tabs>
        <w:tab w:val="left" w:pos="7920"/>
      </w:tabs>
      <w:spacing w:line="280" w:lineRule="exact"/>
      <w:ind w:firstLine="0"/>
      <w:jc w:val="left"/>
    </w:pPr>
    <w:rPr>
      <w:rFonts w:ascii="Arial" w:hAnsi="Arial"/>
      <w:kern w:val="0"/>
      <w:sz w:val="19"/>
      <w:szCs w:val="20"/>
      <w:lang w:eastAsia="en-US"/>
    </w:rPr>
  </w:style>
  <w:style w:type="paragraph" w:customStyle="1" w:styleId="UNISUN">
    <w:name w:val="UNISUN正文样式"/>
    <w:basedOn w:val="af1"/>
    <w:qFormat/>
    <w:pPr>
      <w:widowControl/>
      <w:snapToGrid w:val="0"/>
      <w:spacing w:line="413" w:lineRule="auto"/>
      <w:ind w:firstLine="539"/>
      <w:jc w:val="left"/>
    </w:pPr>
    <w:rPr>
      <w:sz w:val="24"/>
      <w:szCs w:val="20"/>
    </w:rPr>
  </w:style>
  <w:style w:type="paragraph" w:customStyle="1" w:styleId="Table-ColHead">
    <w:name w:val="Table - Col. Head"/>
    <w:basedOn w:val="af1"/>
    <w:qFormat/>
    <w:pPr>
      <w:keepNext/>
      <w:widowControl/>
      <w:spacing w:before="60" w:after="60" w:line="413" w:lineRule="auto"/>
      <w:jc w:val="left"/>
    </w:pPr>
    <w:rPr>
      <w:rFonts w:ascii="Arial" w:hAnsi="Arial"/>
      <w:b/>
      <w:kern w:val="0"/>
      <w:sz w:val="18"/>
      <w:szCs w:val="20"/>
      <w:lang w:eastAsia="en-US"/>
    </w:rPr>
  </w:style>
  <w:style w:type="paragraph" w:customStyle="1" w:styleId="xl166">
    <w:name w:val="xl166"/>
    <w:basedOn w:val="af1"/>
    <w:qFormat/>
    <w:pPr>
      <w:widowControl/>
      <w:pBdr>
        <w:top w:val="single" w:sz="4" w:space="0" w:color="auto"/>
        <w:bottom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47">
    <w:name w:val="正文4"/>
    <w:basedOn w:val="af1"/>
    <w:qFormat/>
    <w:pPr>
      <w:widowControl/>
      <w:snapToGrid w:val="0"/>
      <w:ind w:firstLine="573"/>
      <w:jc w:val="left"/>
    </w:pPr>
    <w:rPr>
      <w:sz w:val="28"/>
      <w:szCs w:val="20"/>
    </w:rPr>
  </w:style>
  <w:style w:type="paragraph" w:customStyle="1" w:styleId="xl133">
    <w:name w:val="xl133"/>
    <w:basedOn w:val="af1"/>
    <w:qFormat/>
    <w:pPr>
      <w:widowControl/>
      <w:spacing w:before="100" w:beforeAutospacing="1" w:after="100" w:afterAutospacing="1"/>
      <w:jc w:val="center"/>
      <w:textAlignment w:val="center"/>
    </w:pPr>
    <w:rPr>
      <w:color w:val="0000FF"/>
      <w:kern w:val="0"/>
      <w:sz w:val="24"/>
    </w:rPr>
  </w:style>
  <w:style w:type="paragraph" w:customStyle="1" w:styleId="xl174">
    <w:name w:val="xl174"/>
    <w:basedOn w:val="af1"/>
    <w:qFormat/>
    <w:pPr>
      <w:widowControl/>
      <w:pBdr>
        <w:top w:val="single" w:sz="4" w:space="0" w:color="auto"/>
        <w:bottom w:val="single" w:sz="4" w:space="0" w:color="auto"/>
      </w:pBdr>
      <w:spacing w:before="100" w:beforeAutospacing="1" w:after="100" w:afterAutospacing="1"/>
      <w:jc w:val="left"/>
    </w:pPr>
    <w:rPr>
      <w:rFonts w:ascii="宋体" w:hAnsi="宋体" w:cs="宋体"/>
      <w:kern w:val="0"/>
      <w:sz w:val="24"/>
    </w:rPr>
  </w:style>
  <w:style w:type="paragraph" w:customStyle="1" w:styleId="1f0">
    <w:name w:val="正 文 1"/>
    <w:basedOn w:val="af1"/>
    <w:next w:val="aff8"/>
    <w:qFormat/>
    <w:pPr>
      <w:widowControl/>
      <w:adjustRightInd w:val="0"/>
      <w:spacing w:before="120" w:after="120" w:line="312" w:lineRule="atLeast"/>
      <w:jc w:val="left"/>
      <w:textAlignment w:val="baseline"/>
    </w:pPr>
    <w:rPr>
      <w:rFonts w:ascii="宋体" w:hAnsi="Courier New"/>
      <w:kern w:val="0"/>
      <w:sz w:val="24"/>
      <w:szCs w:val="20"/>
    </w:rPr>
  </w:style>
  <w:style w:type="paragraph" w:customStyle="1" w:styleId="015">
    <w:name w:val="样式 首行缩进:  0 厘米 行距: 1.5 倍行距"/>
    <w:basedOn w:val="af1"/>
    <w:qFormat/>
    <w:pPr>
      <w:widowControl/>
      <w:spacing w:line="413" w:lineRule="auto"/>
      <w:jc w:val="left"/>
    </w:pPr>
    <w:rPr>
      <w:rFonts w:ascii="宋体" w:cs="宋体"/>
      <w:sz w:val="24"/>
      <w:szCs w:val="21"/>
    </w:rPr>
  </w:style>
  <w:style w:type="paragraph" w:customStyle="1" w:styleId="my2">
    <w:name w:val="my标题 2"/>
    <w:basedOn w:val="20"/>
    <w:qFormat/>
    <w:pPr>
      <w:widowControl/>
      <w:numPr>
        <w:ilvl w:val="0"/>
        <w:numId w:val="0"/>
      </w:numPr>
      <w:tabs>
        <w:tab w:val="left" w:pos="1080"/>
      </w:tabs>
      <w:spacing w:beforeLines="0" w:line="360" w:lineRule="auto"/>
      <w:ind w:rightChars="0" w:right="0"/>
      <w:jc w:val="left"/>
    </w:pPr>
    <w:rPr>
      <w:rFonts w:ascii="Arial" w:eastAsia="黑体" w:hAnsi="Arial"/>
      <w:b/>
      <w:sz w:val="30"/>
      <w:szCs w:val="28"/>
    </w:rPr>
  </w:style>
  <w:style w:type="paragraph" w:customStyle="1" w:styleId="with">
    <w:name w:val="内容with编号"/>
    <w:basedOn w:val="af1"/>
    <w:qFormat/>
    <w:pPr>
      <w:widowControl/>
      <w:tabs>
        <w:tab w:val="left" w:pos="840"/>
        <w:tab w:val="left" w:pos="987"/>
      </w:tabs>
      <w:spacing w:line="413" w:lineRule="auto"/>
      <w:ind w:left="840" w:hanging="420"/>
      <w:jc w:val="left"/>
    </w:pPr>
    <w:rPr>
      <w:rFonts w:ascii="宋体"/>
      <w:kern w:val="0"/>
      <w:sz w:val="24"/>
      <w:szCs w:val="20"/>
    </w:rPr>
  </w:style>
  <w:style w:type="paragraph" w:customStyle="1" w:styleId="afffffffff8">
    <w:name w:val="图题"/>
    <w:basedOn w:val="af1"/>
    <w:qFormat/>
    <w:pPr>
      <w:widowControl/>
      <w:shd w:val="clear" w:color="auto" w:fill="FFFFFF"/>
      <w:spacing w:line="413" w:lineRule="auto"/>
      <w:ind w:firstLineChars="200" w:firstLine="482"/>
      <w:jc w:val="center"/>
    </w:pPr>
    <w:rPr>
      <w:b/>
      <w:sz w:val="24"/>
    </w:rPr>
  </w:style>
  <w:style w:type="paragraph" w:customStyle="1" w:styleId="a14">
    <w:name w:val="a14"/>
    <w:basedOn w:val="af1"/>
    <w:qFormat/>
    <w:pPr>
      <w:widowControl/>
      <w:spacing w:before="100" w:beforeAutospacing="1" w:after="100" w:afterAutospacing="1" w:line="300" w:lineRule="atLeast"/>
      <w:ind w:firstLine="375"/>
      <w:jc w:val="left"/>
    </w:pPr>
    <w:rPr>
      <w:rFonts w:ascii="宋体" w:hAnsi="宋体" w:cs="宋体"/>
      <w:kern w:val="0"/>
      <w:sz w:val="24"/>
      <w:szCs w:val="21"/>
    </w:rPr>
  </w:style>
  <w:style w:type="paragraph" w:customStyle="1" w:styleId="CharChara">
    <w:name w:val="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2ff0">
    <w:name w:val="样式 (中文) 方正小标宋简体 三号 加粗 居中 首行缩进:  2 字符"/>
    <w:basedOn w:val="af1"/>
    <w:qFormat/>
    <w:pPr>
      <w:widowControl/>
      <w:jc w:val="left"/>
    </w:pPr>
    <w:rPr>
      <w:rFonts w:cs="宋体"/>
      <w:bCs/>
      <w:sz w:val="24"/>
      <w:szCs w:val="21"/>
    </w:rPr>
  </w:style>
  <w:style w:type="paragraph" w:customStyle="1" w:styleId="afffffffff9">
    <w:name w:val="段落"/>
    <w:basedOn w:val="af1"/>
    <w:qFormat/>
    <w:pPr>
      <w:widowControl/>
      <w:spacing w:before="120" w:after="120" w:line="0" w:lineRule="atLeast"/>
      <w:ind w:firstLine="567"/>
      <w:jc w:val="left"/>
    </w:pPr>
    <w:rPr>
      <w:sz w:val="28"/>
      <w:szCs w:val="20"/>
    </w:rPr>
  </w:style>
  <w:style w:type="paragraph" w:customStyle="1" w:styleId="xl33">
    <w:name w:val="xl33"/>
    <w:basedOn w:val="af1"/>
    <w:qFormat/>
    <w:pPr>
      <w:widowControl/>
      <w:pBdr>
        <w:righ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fa">
    <w:name w:val="图的样式"/>
    <w:basedOn w:val="afa"/>
    <w:qFormat/>
    <w:pPr>
      <w:widowControl/>
      <w:jc w:val="center"/>
    </w:pPr>
    <w:rPr>
      <w:rFonts w:ascii="Arial" w:hAnsi="Arial"/>
      <w:sz w:val="24"/>
    </w:rPr>
  </w:style>
  <w:style w:type="paragraph" w:customStyle="1" w:styleId="1f1">
    <w:name w:val="附录标题 1"/>
    <w:basedOn w:val="15"/>
    <w:next w:val="af8"/>
    <w:qFormat/>
    <w:pPr>
      <w:keepNext/>
      <w:pageBreakBefore/>
      <w:widowControl/>
      <w:topLinePunct/>
      <w:adjustRightInd w:val="0"/>
      <w:spacing w:line="240" w:lineRule="auto"/>
      <w:ind w:left="2268" w:hanging="2268"/>
      <w:jc w:val="left"/>
    </w:pPr>
    <w:rPr>
      <w:rFonts w:eastAsia="宋体"/>
      <w:color w:val="000000"/>
      <w:kern w:val="2"/>
    </w:rPr>
  </w:style>
  <w:style w:type="paragraph" w:customStyle="1" w:styleId="xl85">
    <w:name w:val="xl85"/>
    <w:basedOn w:val="af1"/>
    <w:qFormat/>
    <w:pPr>
      <w:widowControl/>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jc w:val="left"/>
      <w:textAlignment w:val="center"/>
    </w:pPr>
    <w:rPr>
      <w:b/>
      <w:bCs/>
      <w:kern w:val="0"/>
      <w:sz w:val="24"/>
    </w:rPr>
  </w:style>
  <w:style w:type="paragraph" w:customStyle="1" w:styleId="ParaCharChar">
    <w:name w:val="默认段落字体 Para Char Char"/>
    <w:basedOn w:val="af1"/>
    <w:qFormat/>
    <w:pPr>
      <w:widowControl/>
      <w:spacing w:line="413" w:lineRule="auto"/>
      <w:ind w:firstLineChars="200" w:firstLine="200"/>
      <w:jc w:val="left"/>
    </w:pPr>
    <w:rPr>
      <w:rFonts w:ascii="Tahoma" w:hAnsi="Tahoma"/>
      <w:sz w:val="24"/>
      <w:szCs w:val="20"/>
    </w:rPr>
  </w:style>
  <w:style w:type="paragraph" w:customStyle="1" w:styleId="xl150">
    <w:name w:val="xl150"/>
    <w:basedOn w:val="af1"/>
    <w:qFormat/>
    <w:pPr>
      <w:widowControl/>
      <w:spacing w:before="100" w:beforeAutospacing="1" w:after="100" w:afterAutospacing="1"/>
      <w:jc w:val="center"/>
      <w:textAlignment w:val="center"/>
    </w:pPr>
    <w:rPr>
      <w:kern w:val="0"/>
      <w:sz w:val="18"/>
      <w:szCs w:val="18"/>
    </w:rPr>
  </w:style>
  <w:style w:type="paragraph" w:customStyle="1" w:styleId="xl99">
    <w:name w:val="xl99"/>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20"/>
      <w:szCs w:val="20"/>
    </w:rPr>
  </w:style>
  <w:style w:type="paragraph" w:customStyle="1" w:styleId="afffffffffb">
    <w:name w:val="标准文本"/>
    <w:basedOn w:val="af1"/>
    <w:qFormat/>
    <w:pPr>
      <w:widowControl/>
      <w:tabs>
        <w:tab w:val="left" w:pos="3060"/>
        <w:tab w:val="left" w:pos="6048"/>
        <w:tab w:val="left" w:pos="7668"/>
      </w:tabs>
      <w:spacing w:line="413" w:lineRule="auto"/>
      <w:ind w:firstLineChars="200" w:firstLine="420"/>
      <w:jc w:val="left"/>
    </w:pPr>
    <w:rPr>
      <w:rFonts w:cs="宋体"/>
      <w:sz w:val="24"/>
      <w:szCs w:val="21"/>
    </w:rPr>
  </w:style>
  <w:style w:type="paragraph" w:customStyle="1" w:styleId="1234561121">
    <w:name w:val="样式 纯文本普通文字普通文字1普通文字2普通文字3普通文字4普通文字5普通文字6普通文字11普通文字21普通..."/>
    <w:basedOn w:val="aff8"/>
    <w:qFormat/>
    <w:pPr>
      <w:spacing w:line="360" w:lineRule="auto"/>
      <w:ind w:firstLine="360"/>
    </w:pPr>
    <w:rPr>
      <w:rFonts w:ascii="Arial" w:hAnsi="Arial" w:cs="宋体"/>
    </w:rPr>
  </w:style>
  <w:style w:type="paragraph" w:customStyle="1" w:styleId="DocumentName">
    <w:name w:val="Document Name"/>
    <w:basedOn w:val="af1"/>
    <w:qFormat/>
    <w:pPr>
      <w:widowControl/>
      <w:autoSpaceDE w:val="0"/>
      <w:autoSpaceDN w:val="0"/>
      <w:adjustRightInd w:val="0"/>
      <w:spacing w:line="413" w:lineRule="auto"/>
      <w:ind w:firstLineChars="200" w:firstLine="200"/>
      <w:jc w:val="center"/>
    </w:pPr>
    <w:rPr>
      <w:b/>
      <w:bCs/>
      <w:kern w:val="0"/>
      <w:sz w:val="44"/>
      <w:szCs w:val="20"/>
      <w:lang w:val="en-AU"/>
    </w:rPr>
  </w:style>
  <w:style w:type="paragraph" w:customStyle="1" w:styleId="afffffffffc">
    <w:name w:val="声明文字"/>
    <w:basedOn w:val="af1"/>
    <w:qFormat/>
    <w:pPr>
      <w:widowControl/>
      <w:overflowPunct w:val="0"/>
      <w:autoSpaceDE w:val="0"/>
      <w:autoSpaceDN w:val="0"/>
      <w:adjustRightInd w:val="0"/>
      <w:spacing w:before="60" w:after="240" w:line="400" w:lineRule="exact"/>
      <w:ind w:firstLine="425"/>
      <w:jc w:val="left"/>
      <w:textAlignment w:val="baseline"/>
    </w:pPr>
    <w:rPr>
      <w:rFonts w:eastAsia="楷体_GB2312"/>
      <w:bCs/>
      <w:kern w:val="0"/>
      <w:sz w:val="24"/>
      <w:szCs w:val="20"/>
    </w:rPr>
  </w:style>
  <w:style w:type="paragraph" w:customStyle="1" w:styleId="72">
    <w:name w:val="7"/>
    <w:basedOn w:val="af1"/>
    <w:next w:val="af8"/>
    <w:qFormat/>
    <w:pPr>
      <w:widowControl/>
      <w:adjustRightInd w:val="0"/>
      <w:spacing w:line="312" w:lineRule="atLeast"/>
      <w:ind w:firstLine="420"/>
      <w:jc w:val="left"/>
      <w:textAlignment w:val="baseline"/>
    </w:pPr>
    <w:rPr>
      <w:kern w:val="0"/>
      <w:sz w:val="24"/>
      <w:szCs w:val="20"/>
    </w:rPr>
  </w:style>
  <w:style w:type="paragraph" w:customStyle="1" w:styleId="5">
    <w:name w:val="标题 5（有编号）（绿盟科技）"/>
    <w:basedOn w:val="af1"/>
    <w:next w:val="afffffff8"/>
    <w:qFormat/>
    <w:pPr>
      <w:keepNext/>
      <w:keepLines/>
      <w:widowControl/>
      <w:numPr>
        <w:ilvl w:val="4"/>
        <w:numId w:val="13"/>
      </w:numPr>
      <w:spacing w:before="280" w:after="156" w:line="377" w:lineRule="auto"/>
      <w:ind w:firstLine="0"/>
      <w:jc w:val="left"/>
      <w:outlineLvl w:val="4"/>
    </w:pPr>
    <w:rPr>
      <w:rFonts w:ascii="Arial" w:eastAsia="黑体" w:hAnsi="Arial"/>
      <w:b/>
      <w:kern w:val="0"/>
      <w:sz w:val="24"/>
      <w:szCs w:val="28"/>
    </w:rPr>
  </w:style>
  <w:style w:type="paragraph" w:customStyle="1" w:styleId="07413">
    <w:name w:val="首行缩进:  0.74 厘米 行距: 多倍行距 1.3 字行"/>
    <w:basedOn w:val="af1"/>
    <w:qFormat/>
    <w:pPr>
      <w:widowControl/>
      <w:spacing w:line="312" w:lineRule="auto"/>
      <w:ind w:firstLine="420"/>
      <w:jc w:val="left"/>
    </w:pPr>
    <w:rPr>
      <w:rFonts w:cs="宋体"/>
      <w:sz w:val="24"/>
      <w:szCs w:val="20"/>
    </w:rPr>
  </w:style>
  <w:style w:type="paragraph" w:customStyle="1" w:styleId="xl52">
    <w:name w:val="xl52"/>
    <w:basedOn w:val="af1"/>
    <w:qFormat/>
    <w:pPr>
      <w:widowControl/>
      <w:pBdr>
        <w:top w:val="single" w:sz="4" w:space="0" w:color="auto"/>
        <w:bottom w:val="single" w:sz="4" w:space="0" w:color="auto"/>
      </w:pBdr>
      <w:spacing w:before="100" w:beforeAutospacing="1" w:after="100" w:afterAutospacing="1"/>
      <w:jc w:val="center"/>
    </w:pPr>
    <w:rPr>
      <w:rFonts w:ascii="宋体" w:hAnsi="宋体" w:cs="宋体"/>
      <w:b/>
      <w:bCs/>
      <w:kern w:val="0"/>
      <w:sz w:val="24"/>
    </w:rPr>
  </w:style>
  <w:style w:type="paragraph" w:customStyle="1" w:styleId="afffffffffd">
    <w:name w:val="表格内容"/>
    <w:basedOn w:val="af1"/>
    <w:qFormat/>
    <w:pPr>
      <w:widowControl/>
      <w:tabs>
        <w:tab w:val="left" w:pos="480"/>
      </w:tabs>
      <w:adjustRightInd w:val="0"/>
      <w:jc w:val="left"/>
      <w:textAlignment w:val="baseline"/>
    </w:pPr>
    <w:rPr>
      <w:rFonts w:ascii="Verdana" w:hAnsi="Verdana"/>
      <w:sz w:val="24"/>
    </w:rPr>
  </w:style>
  <w:style w:type="paragraph" w:customStyle="1" w:styleId="head">
    <w:name w:val="head"/>
    <w:basedOn w:val="af1"/>
    <w:next w:val="af1"/>
    <w:qFormat/>
    <w:pPr>
      <w:widowControl/>
      <w:spacing w:before="120" w:after="120" w:line="413" w:lineRule="auto"/>
      <w:jc w:val="left"/>
      <w:outlineLvl w:val="3"/>
    </w:pPr>
    <w:rPr>
      <w:rFonts w:ascii="华文宋体" w:eastAsia="华文宋体" w:hAnsi="华文宋体"/>
      <w:kern w:val="0"/>
      <w:sz w:val="24"/>
    </w:rPr>
  </w:style>
  <w:style w:type="paragraph" w:customStyle="1" w:styleId="xl70">
    <w:name w:val="xl70"/>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afffffffffe">
    <w:name w:val="模板普通正文"/>
    <w:basedOn w:val="affc"/>
    <w:qFormat/>
    <w:pPr>
      <w:spacing w:beforeLines="50" w:after="10"/>
      <w:ind w:leftChars="0" w:left="0" w:firstLineChars="175" w:firstLine="490"/>
    </w:pPr>
    <w:rPr>
      <w:szCs w:val="24"/>
    </w:rPr>
  </w:style>
  <w:style w:type="paragraph" w:customStyle="1" w:styleId="Char2CharCharCharCharChar">
    <w:name w:val="Char2 Char Char Char Char Char"/>
    <w:basedOn w:val="af1"/>
    <w:qFormat/>
    <w:pPr>
      <w:widowControl/>
      <w:spacing w:after="160" w:line="240" w:lineRule="exact"/>
      <w:jc w:val="left"/>
    </w:pPr>
    <w:rPr>
      <w:rFonts w:ascii="Verdana" w:hAnsi="Verdana"/>
      <w:kern w:val="0"/>
      <w:sz w:val="20"/>
      <w:szCs w:val="20"/>
      <w:lang w:eastAsia="en-US"/>
    </w:rPr>
  </w:style>
  <w:style w:type="paragraph" w:customStyle="1" w:styleId="000">
    <w:name w:val="正文00"/>
    <w:basedOn w:val="af8"/>
    <w:qFormat/>
    <w:pPr>
      <w:spacing w:before="60" w:after="60"/>
      <w:ind w:firstLine="200"/>
    </w:pPr>
    <w:rPr>
      <w:kern w:val="0"/>
    </w:rPr>
  </w:style>
  <w:style w:type="paragraph" w:customStyle="1" w:styleId="Table-Text">
    <w:name w:val="Table - Text"/>
    <w:basedOn w:val="af1"/>
    <w:qFormat/>
    <w:pPr>
      <w:widowControl/>
      <w:spacing w:before="60" w:after="60" w:line="413" w:lineRule="auto"/>
      <w:jc w:val="left"/>
    </w:pPr>
    <w:rPr>
      <w:kern w:val="0"/>
      <w:sz w:val="20"/>
      <w:szCs w:val="20"/>
      <w:lang w:eastAsia="en-US"/>
    </w:rPr>
  </w:style>
  <w:style w:type="paragraph" w:customStyle="1" w:styleId="aa">
    <w:name w:val="章标题"/>
    <w:next w:val="affffffe"/>
    <w:qFormat/>
    <w:pPr>
      <w:numPr>
        <w:numId w:val="3"/>
      </w:numPr>
      <w:spacing w:beforeLines="50" w:afterLines="50" w:line="413" w:lineRule="auto"/>
      <w:ind w:firstLineChars="200" w:firstLine="200"/>
      <w:jc w:val="both"/>
      <w:outlineLvl w:val="1"/>
    </w:pPr>
    <w:rPr>
      <w:rFonts w:ascii="黑体" w:eastAsia="黑体" w:hAnsi="宋体"/>
      <w:color w:val="000000"/>
      <w:sz w:val="21"/>
    </w:rPr>
  </w:style>
  <w:style w:type="paragraph" w:customStyle="1" w:styleId="a0">
    <w:name w:val="列项正文"/>
    <w:basedOn w:val="af1"/>
    <w:next w:val="af1"/>
    <w:qFormat/>
    <w:pPr>
      <w:widowControl/>
      <w:numPr>
        <w:numId w:val="21"/>
      </w:numPr>
      <w:tabs>
        <w:tab w:val="clear" w:pos="780"/>
        <w:tab w:val="left" w:pos="840"/>
      </w:tabs>
      <w:spacing w:before="100" w:beforeAutospacing="1" w:afterLines="50" w:afterAutospacing="1"/>
      <w:ind w:left="840" w:hanging="420"/>
      <w:jc w:val="left"/>
    </w:pPr>
    <w:rPr>
      <w:rFonts w:ascii="Book Antiqua" w:hAnsi="Book Antiqua"/>
      <w:kern w:val="0"/>
      <w:sz w:val="24"/>
      <w:szCs w:val="21"/>
      <w:lang w:eastAsia="en-US"/>
    </w:rPr>
  </w:style>
  <w:style w:type="paragraph" w:customStyle="1" w:styleId="affffffffff">
    <w:name w:val="_"/>
    <w:basedOn w:val="af1"/>
    <w:qFormat/>
    <w:pPr>
      <w:widowControl/>
      <w:adjustRightInd w:val="0"/>
      <w:spacing w:line="413" w:lineRule="auto"/>
      <w:ind w:left="480" w:firstLine="510"/>
      <w:jc w:val="left"/>
      <w:textAlignment w:val="baseline"/>
    </w:pPr>
    <w:rPr>
      <w:kern w:val="0"/>
      <w:sz w:val="24"/>
      <w:szCs w:val="20"/>
    </w:rPr>
  </w:style>
  <w:style w:type="paragraph" w:customStyle="1" w:styleId="01">
    <w:name w:val="样式 正文缩进 + 首行缩进:  0 字符"/>
    <w:basedOn w:val="af8"/>
    <w:qFormat/>
    <w:pPr>
      <w:spacing w:before="120" w:line="240" w:lineRule="auto"/>
      <w:ind w:firstLineChars="0" w:firstLine="0"/>
    </w:pPr>
    <w:rPr>
      <w:rFonts w:ascii="Arial" w:hAnsi="Arial" w:cs="宋体"/>
      <w:sz w:val="24"/>
      <w:szCs w:val="24"/>
    </w:rPr>
  </w:style>
  <w:style w:type="paragraph" w:customStyle="1" w:styleId="xl152">
    <w:name w:val="xl15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FF"/>
      <w:kern w:val="0"/>
      <w:sz w:val="18"/>
      <w:szCs w:val="18"/>
    </w:rPr>
  </w:style>
  <w:style w:type="paragraph" w:customStyle="1" w:styleId="08515">
    <w:name w:val="样式 首行缩进:  0.85 厘米 行距: 1.5 倍行距"/>
    <w:basedOn w:val="af1"/>
    <w:qFormat/>
    <w:pPr>
      <w:widowControl/>
      <w:spacing w:before="120" w:after="120" w:line="400" w:lineRule="exact"/>
      <w:ind w:firstLineChars="200" w:firstLine="480"/>
      <w:jc w:val="left"/>
    </w:pPr>
    <w:rPr>
      <w:rFonts w:cs="宋体"/>
      <w:sz w:val="24"/>
      <w:szCs w:val="20"/>
    </w:rPr>
  </w:style>
  <w:style w:type="paragraph" w:customStyle="1" w:styleId="bianhao5">
    <w:name w:val="bianhao5"/>
    <w:basedOn w:val="tytytyty"/>
    <w:qFormat/>
    <w:pPr>
      <w:ind w:leftChars="0" w:left="0" w:firstLineChars="0" w:firstLine="0"/>
    </w:pPr>
  </w:style>
  <w:style w:type="paragraph" w:customStyle="1" w:styleId="48">
    <w:name w:val="正文编号4"/>
    <w:basedOn w:val="af1"/>
    <w:qFormat/>
    <w:pPr>
      <w:widowControl/>
      <w:tabs>
        <w:tab w:val="left" w:pos="360"/>
      </w:tabs>
      <w:adjustRightInd w:val="0"/>
      <w:spacing w:line="312" w:lineRule="atLeast"/>
      <w:jc w:val="left"/>
      <w:textAlignment w:val="baseline"/>
    </w:pPr>
    <w:rPr>
      <w:kern w:val="0"/>
      <w:sz w:val="24"/>
      <w:szCs w:val="20"/>
    </w:rPr>
  </w:style>
  <w:style w:type="paragraph" w:customStyle="1" w:styleId="xl49">
    <w:name w:val="xl49"/>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affffffffff0">
    <w:name w:val="段落正文"/>
    <w:basedOn w:val="af1"/>
    <w:qFormat/>
    <w:pPr>
      <w:widowControl/>
      <w:spacing w:before="156" w:line="360" w:lineRule="atLeast"/>
      <w:ind w:firstLineChars="200" w:firstLine="488"/>
      <w:jc w:val="left"/>
    </w:pPr>
    <w:rPr>
      <w:spacing w:val="2"/>
      <w:sz w:val="24"/>
      <w:szCs w:val="20"/>
    </w:rPr>
  </w:style>
  <w:style w:type="paragraph" w:customStyle="1" w:styleId="affffffffff1">
    <w:name w:val="图表编号"/>
    <w:basedOn w:val="afa"/>
    <w:qFormat/>
    <w:pPr>
      <w:widowControl/>
      <w:jc w:val="center"/>
    </w:pPr>
    <w:rPr>
      <w:rFonts w:ascii="Arial" w:hAnsi="Arial" w:cs="宋体"/>
    </w:rPr>
  </w:style>
  <w:style w:type="paragraph" w:customStyle="1" w:styleId="2ff1">
    <w:name w:val="正文首行缩进2字"/>
    <w:basedOn w:val="af1"/>
    <w:next w:val="af1"/>
    <w:qFormat/>
    <w:pPr>
      <w:widowControl/>
      <w:spacing w:line="413" w:lineRule="auto"/>
      <w:ind w:firstLineChars="200" w:firstLine="200"/>
      <w:jc w:val="left"/>
    </w:pPr>
    <w:rPr>
      <w:sz w:val="24"/>
    </w:rPr>
  </w:style>
  <w:style w:type="paragraph" w:customStyle="1" w:styleId="affffffffff2">
    <w:name w:val="操作步骤"/>
    <w:basedOn w:val="affc"/>
    <w:qFormat/>
    <w:pPr>
      <w:tabs>
        <w:tab w:val="left" w:pos="709"/>
      </w:tabs>
      <w:spacing w:before="240" w:after="0" w:line="240" w:lineRule="auto"/>
      <w:ind w:leftChars="0" w:left="709" w:firstLineChars="0" w:hanging="709"/>
    </w:pPr>
    <w:rPr>
      <w:rFonts w:ascii="Arial" w:hAnsi="Arial"/>
    </w:rPr>
  </w:style>
  <w:style w:type="paragraph" w:customStyle="1" w:styleId="affffffffff3">
    <w:name w:val="签字"/>
    <w:basedOn w:val="af1"/>
    <w:qFormat/>
    <w:pPr>
      <w:widowControl/>
      <w:spacing w:beforeLines="50"/>
      <w:jc w:val="left"/>
    </w:pPr>
    <w:rPr>
      <w:rFonts w:ascii="宋体" w:hAnsi="宋体"/>
      <w:sz w:val="32"/>
    </w:rPr>
  </w:style>
  <w:style w:type="paragraph" w:customStyle="1" w:styleId="xl151">
    <w:name w:val="xl15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font22">
    <w:name w:val="font22"/>
    <w:basedOn w:val="af1"/>
    <w:qFormat/>
    <w:pPr>
      <w:widowControl/>
      <w:spacing w:before="100" w:beforeAutospacing="1" w:after="100" w:afterAutospacing="1"/>
      <w:jc w:val="left"/>
    </w:pPr>
    <w:rPr>
      <w:color w:val="000000"/>
      <w:kern w:val="0"/>
      <w:sz w:val="36"/>
      <w:szCs w:val="36"/>
    </w:rPr>
  </w:style>
  <w:style w:type="paragraph" w:customStyle="1" w:styleId="obodysubhead2">
    <w:name w:val="o.body subhead 2"/>
    <w:basedOn w:val="obodytext"/>
    <w:next w:val="obodytext"/>
    <w:qFormat/>
    <w:pPr>
      <w:keepNext/>
      <w:spacing w:after="0"/>
    </w:pPr>
    <w:rPr>
      <w:b/>
      <w:bCs/>
      <w:color w:val="FF0000"/>
    </w:rPr>
  </w:style>
  <w:style w:type="paragraph" w:customStyle="1" w:styleId="obodytext">
    <w:name w:val="o.body text"/>
    <w:qFormat/>
    <w:pPr>
      <w:autoSpaceDE w:val="0"/>
      <w:autoSpaceDN w:val="0"/>
      <w:spacing w:after="100" w:line="280" w:lineRule="exact"/>
      <w:ind w:firstLineChars="200" w:firstLine="200"/>
    </w:pPr>
    <w:rPr>
      <w:sz w:val="18"/>
      <w:szCs w:val="18"/>
      <w:lang w:eastAsia="en-US"/>
    </w:rPr>
  </w:style>
  <w:style w:type="paragraph" w:customStyle="1" w:styleId="260">
    <w:name w:val="样式 样式 样式 样式 标题 2 + 宋体 五号 非加粗 黑色 + 段前: 6 磅 段后: 0 磅 行距: 单倍行距 + 段前:..."/>
    <w:basedOn w:val="af1"/>
    <w:qFormat/>
    <w:pPr>
      <w:keepNext/>
      <w:keepLines/>
      <w:widowControl/>
      <w:numPr>
        <w:ilvl w:val="1"/>
        <w:numId w:val="22"/>
      </w:numPr>
      <w:adjustRightInd w:val="0"/>
      <w:spacing w:before="240"/>
      <w:ind w:firstLine="0"/>
      <w:jc w:val="left"/>
      <w:textAlignment w:val="baseline"/>
      <w:outlineLvl w:val="1"/>
    </w:pPr>
    <w:rPr>
      <w:rFonts w:ascii="宋体" w:hAnsi="宋体" w:cs="宋体"/>
      <w:b/>
      <w:bCs/>
      <w:color w:val="000000"/>
      <w:kern w:val="0"/>
      <w:szCs w:val="20"/>
    </w:rPr>
  </w:style>
  <w:style w:type="paragraph" w:customStyle="1" w:styleId="xl81">
    <w:name w:val="xl81"/>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class12">
    <w:name w:val="class12"/>
    <w:basedOn w:val="af1"/>
    <w:qFormat/>
    <w:pPr>
      <w:widowControl/>
      <w:spacing w:before="100" w:beforeAutospacing="1" w:after="100" w:afterAutospacing="1"/>
      <w:jc w:val="left"/>
    </w:pPr>
    <w:rPr>
      <w:rFonts w:ascii="宋体" w:hAnsi="宋体" w:cs="宋体"/>
      <w:color w:val="000000"/>
      <w:kern w:val="0"/>
      <w:sz w:val="24"/>
    </w:rPr>
  </w:style>
  <w:style w:type="paragraph" w:customStyle="1" w:styleId="StyleNormalIndentFirstline2ch">
    <w:name w:val="Style Normal Indent + First line:  2 ch"/>
    <w:basedOn w:val="af8"/>
    <w:qFormat/>
    <w:pPr>
      <w:spacing w:line="360" w:lineRule="auto"/>
      <w:ind w:firstLine="200"/>
    </w:pPr>
    <w:rPr>
      <w:sz w:val="24"/>
    </w:rPr>
  </w:style>
  <w:style w:type="paragraph" w:customStyle="1" w:styleId="CharCharCharCharCharCharCharCharCharCharCharCharCharCharChar1Char">
    <w:name w:val="Char Char Char Char Char Char Char Char Char Char Char Char Char Char Char1 Char"/>
    <w:basedOn w:val="af1"/>
    <w:qFormat/>
    <w:pPr>
      <w:widowControl/>
      <w:spacing w:after="160" w:line="240" w:lineRule="exact"/>
      <w:jc w:val="left"/>
    </w:pPr>
    <w:rPr>
      <w:rFonts w:ascii="Verdana" w:hAnsi="Verdana"/>
      <w:kern w:val="0"/>
      <w:sz w:val="20"/>
      <w:szCs w:val="20"/>
      <w:lang w:eastAsia="en-US"/>
    </w:rPr>
  </w:style>
  <w:style w:type="paragraph" w:customStyle="1" w:styleId="affffffffff4">
    <w:name w:val="标号"/>
    <w:basedOn w:val="af1"/>
    <w:qFormat/>
    <w:pPr>
      <w:widowControl/>
      <w:tabs>
        <w:tab w:val="left" w:pos="840"/>
      </w:tabs>
      <w:spacing w:line="413" w:lineRule="auto"/>
      <w:ind w:left="840" w:hanging="420"/>
      <w:jc w:val="left"/>
    </w:pPr>
    <w:rPr>
      <w:sz w:val="24"/>
      <w:szCs w:val="20"/>
    </w:rPr>
  </w:style>
  <w:style w:type="paragraph" w:customStyle="1" w:styleId="xl149">
    <w:name w:val="xl149"/>
    <w:basedOn w:val="af1"/>
    <w:qFormat/>
    <w:pPr>
      <w:widowControl/>
      <w:spacing w:before="100" w:beforeAutospacing="1" w:after="100" w:afterAutospacing="1"/>
      <w:jc w:val="center"/>
      <w:textAlignment w:val="center"/>
    </w:pPr>
    <w:rPr>
      <w:kern w:val="0"/>
      <w:sz w:val="18"/>
      <w:szCs w:val="18"/>
    </w:rPr>
  </w:style>
  <w:style w:type="paragraph" w:customStyle="1" w:styleId="1f2">
    <w:name w:val="正文缩进1"/>
    <w:basedOn w:val="af1"/>
    <w:qFormat/>
    <w:pPr>
      <w:widowControl/>
      <w:adjustRightInd w:val="0"/>
      <w:spacing w:line="360" w:lineRule="atLeast"/>
      <w:ind w:firstLine="420"/>
      <w:jc w:val="left"/>
      <w:textAlignment w:val="baseline"/>
    </w:pPr>
    <w:rPr>
      <w:kern w:val="0"/>
      <w:sz w:val="24"/>
      <w:szCs w:val="20"/>
    </w:rPr>
  </w:style>
  <w:style w:type="paragraph" w:customStyle="1" w:styleId="110">
    <w:name w:val="样式 样式 正文首行缩进 + 首行缩进:  1 字符 + 首行缩进:  1 字符"/>
    <w:basedOn w:val="af1"/>
    <w:qFormat/>
    <w:pPr>
      <w:widowControl/>
      <w:spacing w:line="413" w:lineRule="auto"/>
      <w:ind w:firstLineChars="200" w:firstLine="200"/>
      <w:jc w:val="left"/>
    </w:pPr>
    <w:rPr>
      <w:sz w:val="24"/>
      <w:szCs w:val="20"/>
    </w:rPr>
  </w:style>
  <w:style w:type="paragraph" w:customStyle="1" w:styleId="xl56">
    <w:name w:val="xl56"/>
    <w:basedOn w:val="af1"/>
    <w:qFormat/>
    <w:pPr>
      <w:widowControl/>
      <w:pBdr>
        <w:top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Char23">
    <w:name w:val="Char2"/>
    <w:basedOn w:val="af1"/>
    <w:qFormat/>
    <w:pPr>
      <w:widowControl/>
      <w:spacing w:after="160" w:line="240" w:lineRule="exact"/>
      <w:jc w:val="left"/>
    </w:pPr>
    <w:rPr>
      <w:rFonts w:ascii="Verdana" w:hAnsi="Verdana"/>
      <w:kern w:val="0"/>
      <w:sz w:val="20"/>
      <w:szCs w:val="20"/>
      <w:lang w:eastAsia="en-US"/>
    </w:rPr>
  </w:style>
  <w:style w:type="paragraph" w:customStyle="1" w:styleId="BulletList">
    <w:name w:val="Bullet List"/>
    <w:basedOn w:val="af1"/>
    <w:qFormat/>
    <w:pPr>
      <w:widowControl/>
      <w:numPr>
        <w:numId w:val="23"/>
      </w:numPr>
      <w:ind w:firstLine="0"/>
      <w:jc w:val="left"/>
    </w:pPr>
    <w:rPr>
      <w:rFonts w:ascii="宋体"/>
      <w:iCs/>
      <w:kern w:val="0"/>
      <w:sz w:val="22"/>
      <w:szCs w:val="20"/>
      <w:lang w:eastAsia="en-US"/>
    </w:rPr>
  </w:style>
  <w:style w:type="paragraph" w:customStyle="1" w:styleId="xl54">
    <w:name w:val="xl54"/>
    <w:basedOn w:val="af1"/>
    <w:qFormat/>
    <w:pPr>
      <w:widowControl/>
      <w:pBdr>
        <w:top w:val="single" w:sz="4" w:space="0" w:color="auto"/>
        <w:left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11">
    <w:name w:val="表1"/>
    <w:basedOn w:val="af1"/>
    <w:qFormat/>
    <w:pPr>
      <w:numPr>
        <w:numId w:val="24"/>
      </w:numPr>
      <w:spacing w:line="360" w:lineRule="auto"/>
      <w:ind w:left="0" w:firstLine="0"/>
      <w:jc w:val="center"/>
    </w:pPr>
    <w:rPr>
      <w:rFonts w:ascii="Arial" w:hAnsi="Arial" w:cs="宋体"/>
      <w:szCs w:val="20"/>
    </w:rPr>
  </w:style>
  <w:style w:type="paragraph" w:customStyle="1" w:styleId="xl155">
    <w:name w:val="xl155"/>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TableHeadL">
    <w:name w:val="TableHead L"/>
    <w:basedOn w:val="NTableText"/>
    <w:qFormat/>
    <w:rPr>
      <w:rFonts w:ascii="Arial" w:hAnsi="Arial"/>
      <w:b/>
      <w:color w:val="FFFFFF"/>
      <w:sz w:val="20"/>
    </w:rPr>
  </w:style>
  <w:style w:type="paragraph" w:customStyle="1" w:styleId="NTableText">
    <w:name w:val="N TableText"/>
    <w:basedOn w:val="Norm"/>
    <w:qFormat/>
    <w:pPr>
      <w:ind w:left="-29" w:right="-29"/>
      <w:jc w:val="left"/>
    </w:pPr>
  </w:style>
  <w:style w:type="paragraph" w:customStyle="1" w:styleId="31731">
    <w:name w:val="样式 标题 3 + 两端对齐 行距: 多倍行距 1.73 字行1"/>
    <w:basedOn w:val="41"/>
    <w:next w:val="41"/>
    <w:qFormat/>
    <w:pPr>
      <w:widowControl/>
      <w:numPr>
        <w:ilvl w:val="3"/>
        <w:numId w:val="25"/>
      </w:numPr>
      <w:spacing w:before="280" w:after="290" w:line="415" w:lineRule="auto"/>
      <w:jc w:val="left"/>
    </w:pPr>
    <w:rPr>
      <w:rFonts w:ascii="Arial" w:eastAsia="黑体" w:hAnsi="Arial" w:cs="宋体"/>
      <w:bCs w:val="0"/>
      <w:szCs w:val="20"/>
    </w:rPr>
  </w:style>
  <w:style w:type="paragraph" w:customStyle="1" w:styleId="affffffffff5">
    <w:name w:val="封面标签"/>
    <w:basedOn w:val="af1"/>
    <w:qFormat/>
    <w:pPr>
      <w:widowControl/>
      <w:spacing w:line="240" w:lineRule="atLeast"/>
      <w:jc w:val="left"/>
    </w:pPr>
    <w:rPr>
      <w:rFonts w:ascii="黑体" w:eastAsia="黑体"/>
      <w:sz w:val="24"/>
      <w:szCs w:val="20"/>
    </w:rPr>
  </w:style>
  <w:style w:type="paragraph" w:customStyle="1" w:styleId="114500">
    <w:name w:val="样式 标题 1 + 14.5 磅 左侧:  0 厘米 首行缩进:  0 厘米"/>
    <w:basedOn w:val="15"/>
    <w:qFormat/>
    <w:pPr>
      <w:keepNext/>
      <w:keepLines/>
      <w:pageBreakBefore/>
      <w:widowControl/>
      <w:tabs>
        <w:tab w:val="left" w:pos="432"/>
      </w:tabs>
      <w:spacing w:line="240" w:lineRule="auto"/>
      <w:ind w:left="432"/>
      <w:jc w:val="left"/>
    </w:pPr>
    <w:rPr>
      <w:rFonts w:eastAsia="宋体" w:cs="宋体"/>
      <w:kern w:val="0"/>
      <w:sz w:val="29"/>
      <w:szCs w:val="20"/>
    </w:rPr>
  </w:style>
  <w:style w:type="paragraph" w:customStyle="1" w:styleId="xl144">
    <w:name w:val="xl144"/>
    <w:basedOn w:val="af1"/>
    <w:qFormat/>
    <w:pPr>
      <w:widowControl/>
      <w:spacing w:before="100" w:beforeAutospacing="1" w:after="100" w:afterAutospacing="1"/>
      <w:jc w:val="center"/>
      <w:textAlignment w:val="center"/>
    </w:pPr>
    <w:rPr>
      <w:color w:val="0000FF"/>
      <w:kern w:val="0"/>
      <w:sz w:val="18"/>
      <w:szCs w:val="18"/>
    </w:rPr>
  </w:style>
  <w:style w:type="paragraph" w:customStyle="1" w:styleId="4CharCharCharChar">
    <w:name w:val="样式4 Char Char Char Char"/>
    <w:basedOn w:val="af1"/>
    <w:qFormat/>
    <w:pPr>
      <w:widowControl/>
      <w:spacing w:line="413" w:lineRule="auto"/>
      <w:ind w:leftChars="200" w:left="200" w:firstLineChars="200" w:firstLine="480"/>
      <w:jc w:val="left"/>
    </w:pPr>
    <w:rPr>
      <w:color w:val="000000"/>
      <w:sz w:val="24"/>
    </w:rPr>
  </w:style>
  <w:style w:type="paragraph" w:customStyle="1" w:styleId="xl63">
    <w:name w:val="xl63"/>
    <w:basedOn w:val="af1"/>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heade">
    <w:name w:val="heade"/>
    <w:basedOn w:val="af1"/>
    <w:qFormat/>
    <w:pPr>
      <w:widowControl/>
      <w:spacing w:line="312" w:lineRule="atLeast"/>
      <w:jc w:val="left"/>
    </w:pPr>
    <w:rPr>
      <w:sz w:val="24"/>
    </w:rPr>
  </w:style>
  <w:style w:type="paragraph" w:customStyle="1" w:styleId="affffffffff6">
    <w:name w:val="表格标题"/>
    <w:basedOn w:val="af1"/>
    <w:qFormat/>
    <w:pPr>
      <w:widowControl/>
      <w:tabs>
        <w:tab w:val="left" w:pos="0"/>
      </w:tabs>
      <w:adjustRightInd w:val="0"/>
      <w:jc w:val="center"/>
      <w:textAlignment w:val="baseline"/>
    </w:pPr>
    <w:rPr>
      <w:rFonts w:ascii="Verdana" w:hAnsi="Verdana"/>
      <w:b/>
      <w:bCs/>
      <w:sz w:val="24"/>
    </w:rPr>
  </w:style>
  <w:style w:type="paragraph" w:customStyle="1" w:styleId="xl37">
    <w:name w:val="xl37"/>
    <w:basedOn w:val="af1"/>
    <w:qFormat/>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ff7">
    <w:name w:val="我的编号"/>
    <w:basedOn w:val="afffff0"/>
    <w:qFormat/>
    <w:pPr>
      <w:widowControl w:val="0"/>
      <w:tabs>
        <w:tab w:val="left" w:pos="900"/>
        <w:tab w:val="left" w:pos="1380"/>
      </w:tabs>
      <w:spacing w:line="360" w:lineRule="auto"/>
      <w:ind w:left="1380" w:hanging="420"/>
      <w:jc w:val="both"/>
    </w:pPr>
    <w:rPr>
      <w:bCs w:val="0"/>
      <w:spacing w:val="0"/>
      <w:kern w:val="2"/>
      <w:sz w:val="21"/>
      <w:szCs w:val="24"/>
    </w:rPr>
  </w:style>
  <w:style w:type="paragraph" w:customStyle="1" w:styleId="2156">
    <w:name w:val="样式 段落缩进2 小四 + 段前: 15.6 磅"/>
    <w:basedOn w:val="af1"/>
    <w:qFormat/>
    <w:pPr>
      <w:widowControl/>
      <w:spacing w:before="312" w:line="413" w:lineRule="auto"/>
      <w:ind w:firstLineChars="200" w:firstLine="480"/>
      <w:jc w:val="left"/>
    </w:pPr>
    <w:rPr>
      <w:rFonts w:ascii="宋体" w:hAnsi="宋体"/>
      <w:sz w:val="24"/>
      <w:szCs w:val="20"/>
    </w:rPr>
  </w:style>
  <w:style w:type="paragraph" w:customStyle="1" w:styleId="1-2">
    <w:name w:val="样式1-2"/>
    <w:basedOn w:val="af1"/>
    <w:qFormat/>
    <w:pPr>
      <w:widowControl/>
      <w:spacing w:before="120"/>
      <w:jc w:val="left"/>
    </w:pPr>
    <w:rPr>
      <w:sz w:val="24"/>
      <w:szCs w:val="20"/>
    </w:rPr>
  </w:style>
  <w:style w:type="paragraph" w:customStyle="1" w:styleId="affffffffff8">
    <w:name w:val="图字"/>
    <w:basedOn w:val="af1"/>
    <w:qFormat/>
    <w:pPr>
      <w:widowControl/>
      <w:jc w:val="center"/>
    </w:pPr>
    <w:rPr>
      <w:rFonts w:ascii="Times" w:hAnsi="Times"/>
      <w:sz w:val="24"/>
    </w:rPr>
  </w:style>
  <w:style w:type="paragraph" w:customStyle="1" w:styleId="Style9">
    <w:name w:val="_Style 9"/>
    <w:basedOn w:val="af1"/>
    <w:next w:val="af8"/>
    <w:qFormat/>
    <w:pPr>
      <w:widowControl/>
      <w:spacing w:line="413" w:lineRule="auto"/>
      <w:ind w:firstLineChars="200" w:firstLine="420"/>
      <w:jc w:val="left"/>
    </w:pPr>
    <w:rPr>
      <w:sz w:val="24"/>
      <w:szCs w:val="20"/>
    </w:rPr>
  </w:style>
  <w:style w:type="paragraph" w:customStyle="1" w:styleId="2ff2">
    <w:name w:val="正文（首行缩进2字符）"/>
    <w:basedOn w:val="af1"/>
    <w:qFormat/>
    <w:pPr>
      <w:widowControl/>
      <w:spacing w:line="413" w:lineRule="auto"/>
      <w:ind w:firstLineChars="200" w:firstLine="480"/>
      <w:jc w:val="left"/>
    </w:pPr>
    <w:rPr>
      <w:sz w:val="24"/>
    </w:rPr>
  </w:style>
  <w:style w:type="paragraph" w:customStyle="1" w:styleId="affffffffff9">
    <w:name w:val="【注意】"/>
    <w:basedOn w:val="af1"/>
    <w:next w:val="af1"/>
    <w:qFormat/>
    <w:pPr>
      <w:widowControl/>
      <w:spacing w:before="120" w:after="120"/>
      <w:jc w:val="left"/>
    </w:pPr>
    <w:rPr>
      <w:rFonts w:ascii="宋体" w:hAnsi="Arial"/>
      <w:sz w:val="24"/>
      <w:szCs w:val="20"/>
    </w:rPr>
  </w:style>
  <w:style w:type="paragraph" w:customStyle="1" w:styleId="xl30">
    <w:name w:val="xl30"/>
    <w:basedOn w:val="af1"/>
    <w:qFormat/>
    <w:pPr>
      <w:widowControl/>
      <w:pBdr>
        <w:top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1f3">
    <w:name w:val="目录1"/>
    <w:basedOn w:val="affffffffffa"/>
    <w:qFormat/>
    <w:pPr>
      <w:spacing w:beforeLines="200" w:afterLines="100" w:line="360" w:lineRule="auto"/>
      <w:ind w:firstLine="0"/>
    </w:pPr>
    <w:rPr>
      <w:color w:val="auto"/>
      <w:kern w:val="44"/>
      <w:sz w:val="24"/>
    </w:rPr>
  </w:style>
  <w:style w:type="paragraph" w:customStyle="1" w:styleId="affffffffffa">
    <w:name w:val="目录"/>
    <w:basedOn w:val="af1"/>
    <w:qFormat/>
    <w:pPr>
      <w:widowControl/>
      <w:ind w:firstLine="643"/>
      <w:jc w:val="center"/>
    </w:pPr>
    <w:rPr>
      <w:rFonts w:ascii="Arial" w:eastAsia="黑体" w:hAnsi="Arial" w:cs="宋体"/>
      <w:b/>
      <w:bCs/>
      <w:color w:val="000000"/>
      <w:sz w:val="32"/>
      <w:szCs w:val="20"/>
    </w:rPr>
  </w:style>
  <w:style w:type="paragraph" w:customStyle="1" w:styleId="font13">
    <w:name w:val="font13"/>
    <w:basedOn w:val="af1"/>
    <w:qFormat/>
    <w:pPr>
      <w:widowControl/>
      <w:spacing w:before="100" w:beforeAutospacing="1" w:after="100" w:afterAutospacing="1"/>
      <w:jc w:val="left"/>
    </w:pPr>
    <w:rPr>
      <w:rFonts w:ascii="宋体" w:hAnsi="宋体" w:cs="宋体"/>
      <w:b/>
      <w:bCs/>
      <w:kern w:val="0"/>
      <w:sz w:val="20"/>
      <w:szCs w:val="20"/>
    </w:rPr>
  </w:style>
  <w:style w:type="paragraph" w:customStyle="1" w:styleId="xl154">
    <w:name w:val="xl15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153">
    <w:name w:val="样式 左 行距: 1.5 倍行距"/>
    <w:basedOn w:val="af1"/>
    <w:qFormat/>
    <w:pPr>
      <w:widowControl/>
      <w:spacing w:before="120" w:after="120" w:line="400" w:lineRule="exact"/>
      <w:ind w:firstLineChars="200" w:firstLine="480"/>
      <w:jc w:val="left"/>
    </w:pPr>
    <w:rPr>
      <w:rFonts w:cs="宋体"/>
      <w:sz w:val="24"/>
      <w:szCs w:val="20"/>
    </w:rPr>
  </w:style>
  <w:style w:type="paragraph" w:customStyle="1" w:styleId="xl96">
    <w:name w:val="xl96"/>
    <w:basedOn w:val="af1"/>
    <w:qFormat/>
    <w:pPr>
      <w:widowControl/>
      <w:pBdr>
        <w:top w:val="single" w:sz="4" w:space="0" w:color="auto"/>
        <w:bottom w:val="single" w:sz="4" w:space="0" w:color="auto"/>
        <w:right w:val="single" w:sz="4" w:space="0" w:color="auto"/>
      </w:pBdr>
      <w:spacing w:before="100" w:beforeAutospacing="1" w:after="100" w:afterAutospacing="1"/>
      <w:jc w:val="left"/>
      <w:textAlignment w:val="center"/>
    </w:pPr>
    <w:rPr>
      <w:b/>
      <w:bCs/>
      <w:kern w:val="0"/>
      <w:sz w:val="24"/>
    </w:rPr>
  </w:style>
  <w:style w:type="paragraph" w:customStyle="1" w:styleId="affffffffffb">
    <w:name w:val="图片题注"/>
    <w:basedOn w:val="afa"/>
    <w:qFormat/>
    <w:pPr>
      <w:widowControl/>
      <w:spacing w:before="120" w:after="240"/>
      <w:jc w:val="center"/>
    </w:pPr>
    <w:rPr>
      <w:rFonts w:ascii="Verdana" w:eastAsia="华文细黑" w:hAnsi="Verdana" w:cs="Arial"/>
      <w:sz w:val="24"/>
    </w:rPr>
  </w:style>
  <w:style w:type="paragraph" w:customStyle="1" w:styleId="xl86">
    <w:name w:val="xl86"/>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22">
    <w:name w:val="小标号2"/>
    <w:basedOn w:val="affffffb"/>
    <w:qFormat/>
    <w:pPr>
      <w:numPr>
        <w:numId w:val="26"/>
      </w:numPr>
      <w:tabs>
        <w:tab w:val="clear" w:pos="900"/>
        <w:tab w:val="left" w:pos="360"/>
        <w:tab w:val="left" w:pos="1050"/>
      </w:tabs>
      <w:ind w:left="0" w:firstLineChars="0" w:firstLine="480"/>
    </w:pPr>
    <w:rPr>
      <w:rFonts w:cs="宋体"/>
    </w:rPr>
  </w:style>
  <w:style w:type="paragraph" w:customStyle="1" w:styleId="3d">
    <w:name w:val="我的标题3"/>
    <w:basedOn w:val="3"/>
    <w:qFormat/>
    <w:pPr>
      <w:widowControl/>
      <w:numPr>
        <w:numId w:val="0"/>
      </w:numPr>
      <w:tabs>
        <w:tab w:val="decimal" w:pos="0"/>
        <w:tab w:val="left" w:pos="567"/>
        <w:tab w:val="left" w:pos="1134"/>
      </w:tabs>
      <w:spacing w:before="260" w:afterLines="50" w:after="260" w:line="240" w:lineRule="auto"/>
      <w:ind w:left="1134" w:hanging="1134"/>
    </w:pPr>
    <w:rPr>
      <w:rFonts w:ascii="Arial" w:eastAsia="黑体" w:hAnsi="Arial"/>
      <w:sz w:val="32"/>
    </w:rPr>
  </w:style>
  <w:style w:type="paragraph" w:customStyle="1" w:styleId="CharCharCharCharCharCharCharCharCharChar">
    <w:name w:val="Char Char Char Char Char Char Char Char Char Char"/>
    <w:basedOn w:val="af1"/>
    <w:qFormat/>
    <w:pPr>
      <w:widowControl/>
      <w:spacing w:after="160" w:line="240" w:lineRule="exact"/>
      <w:jc w:val="left"/>
    </w:pPr>
    <w:rPr>
      <w:rFonts w:ascii="Verdana" w:hAnsi="Verdana"/>
      <w:kern w:val="0"/>
      <w:sz w:val="20"/>
      <w:szCs w:val="20"/>
      <w:lang w:eastAsia="en-US"/>
    </w:rPr>
  </w:style>
  <w:style w:type="paragraph" w:customStyle="1" w:styleId="CSS1">
    <w:name w:val="CSS1级正文"/>
    <w:basedOn w:val="aff7"/>
    <w:qFormat/>
    <w:pPr>
      <w:widowControl/>
      <w:adjustRightInd w:val="0"/>
      <w:snapToGrid w:val="0"/>
      <w:spacing w:after="0" w:line="413" w:lineRule="auto"/>
      <w:ind w:firstLineChars="200" w:firstLine="480"/>
    </w:pPr>
    <w:rPr>
      <w:sz w:val="24"/>
      <w:szCs w:val="20"/>
    </w:rPr>
  </w:style>
  <w:style w:type="paragraph" w:customStyle="1" w:styleId="415">
    <w:name w:val="样式 正文缩进正文（首行缩进两字）表正文正文非缩进标题4 + 行距: 1.5 倍行距"/>
    <w:basedOn w:val="af8"/>
    <w:qFormat/>
    <w:pPr>
      <w:ind w:firstLine="436"/>
    </w:pPr>
    <w:rPr>
      <w:rFonts w:ascii="Arial" w:hAnsi="Arial" w:cs="Arial"/>
      <w:spacing w:val="4"/>
      <w:szCs w:val="24"/>
    </w:rPr>
  </w:style>
  <w:style w:type="paragraph" w:customStyle="1" w:styleId="DefaultText">
    <w:name w:val="Default Text"/>
    <w:basedOn w:val="af1"/>
    <w:qFormat/>
    <w:pPr>
      <w:widowControl/>
      <w:overflowPunct w:val="0"/>
      <w:autoSpaceDE w:val="0"/>
      <w:autoSpaceDN w:val="0"/>
      <w:adjustRightInd w:val="0"/>
      <w:jc w:val="left"/>
      <w:textAlignment w:val="baseline"/>
    </w:pPr>
    <w:rPr>
      <w:rFonts w:eastAsia="PMingLiU"/>
      <w:kern w:val="0"/>
      <w:sz w:val="24"/>
      <w:szCs w:val="20"/>
      <w:lang w:eastAsia="zh-TW"/>
    </w:rPr>
  </w:style>
  <w:style w:type="paragraph" w:customStyle="1" w:styleId="59">
    <w:name w:val="第5级"/>
    <w:basedOn w:val="af1"/>
    <w:qFormat/>
    <w:pPr>
      <w:widowControl/>
      <w:spacing w:before="120" w:after="120" w:line="413" w:lineRule="auto"/>
      <w:contextualSpacing/>
      <w:jc w:val="left"/>
    </w:pPr>
    <w:rPr>
      <w:rFonts w:ascii="宋体" w:hAnsi="宋体"/>
      <w:sz w:val="28"/>
      <w:szCs w:val="21"/>
    </w:rPr>
  </w:style>
  <w:style w:type="paragraph" w:customStyle="1" w:styleId="CharCharCharCharCharChar1">
    <w:name w:val="Char Char Char Char Char Char1"/>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CharCharCharCharCharCharCharCharChar">
    <w:name w:val="Char Char1 Char Char Char Char Char Char Char Char Char Char Char Char Char Char Char"/>
    <w:basedOn w:val="af1"/>
    <w:qFormat/>
    <w:pPr>
      <w:widowControl/>
      <w:spacing w:after="160" w:line="240" w:lineRule="exact"/>
      <w:jc w:val="left"/>
    </w:pPr>
    <w:rPr>
      <w:rFonts w:ascii="Verdana" w:eastAsia="楷体_GB2312" w:hAnsi="Verdana"/>
      <w:kern w:val="0"/>
      <w:sz w:val="30"/>
      <w:szCs w:val="30"/>
      <w:lang w:eastAsia="en-US"/>
    </w:rPr>
  </w:style>
  <w:style w:type="paragraph" w:customStyle="1" w:styleId="biaoti2">
    <w:name w:val="biaoti2"/>
    <w:basedOn w:val="20"/>
    <w:qFormat/>
    <w:pPr>
      <w:widowControl/>
      <w:numPr>
        <w:ilvl w:val="0"/>
        <w:numId w:val="0"/>
      </w:numPr>
      <w:tabs>
        <w:tab w:val="left" w:pos="567"/>
      </w:tabs>
      <w:spacing w:beforeLines="0" w:before="260" w:after="260" w:line="360" w:lineRule="auto"/>
      <w:ind w:left="567" w:rightChars="0" w:right="0" w:hanging="567"/>
      <w:jc w:val="left"/>
    </w:pPr>
    <w:rPr>
      <w:rFonts w:ascii="Arial" w:eastAsia="黑体" w:hAnsi="Arial"/>
      <w:b/>
      <w:sz w:val="32"/>
    </w:rPr>
  </w:style>
  <w:style w:type="paragraph" w:customStyle="1" w:styleId="222">
    <w:name w:val="样式 样式 正文首行缩进 2 + 首行缩进:  2 字符 + 首行缩进:  2 字符"/>
    <w:basedOn w:val="af1"/>
    <w:qFormat/>
    <w:pPr>
      <w:widowControl/>
      <w:spacing w:line="360" w:lineRule="auto"/>
      <w:ind w:firstLineChars="200" w:firstLine="480"/>
      <w:jc w:val="left"/>
    </w:pPr>
    <w:rPr>
      <w:sz w:val="24"/>
      <w:szCs w:val="20"/>
    </w:rPr>
  </w:style>
  <w:style w:type="paragraph" w:customStyle="1" w:styleId="a4">
    <w:name w:val="表格标注（绿盟科技）"/>
    <w:basedOn w:val="a3"/>
    <w:next w:val="afffffff8"/>
    <w:qFormat/>
    <w:pPr>
      <w:numPr>
        <w:ilvl w:val="7"/>
      </w:numPr>
    </w:pPr>
  </w:style>
  <w:style w:type="paragraph" w:customStyle="1" w:styleId="xl51">
    <w:name w:val="xl51"/>
    <w:basedOn w:val="af1"/>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b/>
      <w:bCs/>
      <w:kern w:val="0"/>
      <w:sz w:val="24"/>
    </w:rPr>
  </w:style>
  <w:style w:type="paragraph" w:customStyle="1" w:styleId="xl139">
    <w:name w:val="xl139"/>
    <w:basedOn w:val="af1"/>
    <w:qFormat/>
    <w:pPr>
      <w:widowControl/>
      <w:spacing w:before="100" w:beforeAutospacing="1" w:after="100" w:afterAutospacing="1"/>
      <w:jc w:val="center"/>
      <w:textAlignment w:val="center"/>
    </w:pPr>
    <w:rPr>
      <w:kern w:val="0"/>
      <w:sz w:val="18"/>
      <w:szCs w:val="18"/>
    </w:rPr>
  </w:style>
  <w:style w:type="paragraph" w:customStyle="1" w:styleId="CharChar1CharCharCharCharCharChar">
    <w:name w:val="Char Char1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blw">
    <w:name w:val="blw正文"/>
    <w:basedOn w:val="af1"/>
    <w:qFormat/>
    <w:pPr>
      <w:widowControl/>
      <w:spacing w:line="413" w:lineRule="auto"/>
      <w:ind w:firstLine="420"/>
      <w:jc w:val="left"/>
    </w:pPr>
    <w:rPr>
      <w:sz w:val="24"/>
      <w:szCs w:val="20"/>
    </w:rPr>
  </w:style>
  <w:style w:type="paragraph" w:customStyle="1" w:styleId="xl103">
    <w:name w:val="xl103"/>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1f4">
    <w:name w:val="文件标题1"/>
    <w:basedOn w:val="af1"/>
    <w:qFormat/>
    <w:pPr>
      <w:widowControl/>
      <w:tabs>
        <w:tab w:val="left" w:pos="680"/>
        <w:tab w:val="left" w:pos="2550"/>
      </w:tabs>
      <w:autoSpaceDE w:val="0"/>
      <w:autoSpaceDN w:val="0"/>
      <w:adjustRightInd w:val="0"/>
      <w:spacing w:afterLines="100"/>
      <w:jc w:val="center"/>
      <w:textAlignment w:val="baseline"/>
    </w:pPr>
    <w:rPr>
      <w:rFonts w:ascii="Arial" w:eastAsia="黑体" w:hAnsi="Arial"/>
      <w:kern w:val="0"/>
      <w:sz w:val="24"/>
    </w:rPr>
  </w:style>
  <w:style w:type="paragraph" w:customStyle="1" w:styleId="Heading4">
    <w:name w:val="Heading4"/>
    <w:basedOn w:val="af1"/>
    <w:qFormat/>
    <w:pPr>
      <w:widowControl/>
      <w:jc w:val="left"/>
    </w:pPr>
    <w:rPr>
      <w:i/>
      <w:iCs/>
      <w:kern w:val="0"/>
      <w:sz w:val="24"/>
    </w:rPr>
  </w:style>
  <w:style w:type="paragraph" w:customStyle="1" w:styleId="CharCharCharCharCharChar1Char">
    <w:name w:val="Char Char Char Char Char Char1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THFL">
    <w:name w:val="TH_FL"/>
    <w:basedOn w:val="af1"/>
    <w:qFormat/>
    <w:pPr>
      <w:widowControl/>
      <w:spacing w:before="40" w:after="40" w:line="220" w:lineRule="exact"/>
      <w:jc w:val="left"/>
    </w:pPr>
    <w:rPr>
      <w:rFonts w:ascii="IDCSansSerif" w:hAnsi="IDCSansSerif"/>
      <w:kern w:val="16"/>
      <w:sz w:val="18"/>
      <w:szCs w:val="20"/>
    </w:rPr>
  </w:style>
  <w:style w:type="paragraph" w:customStyle="1" w:styleId="49">
    <w:name w:val="标书标题4"/>
    <w:basedOn w:val="41"/>
    <w:qFormat/>
    <w:pPr>
      <w:widowControl/>
      <w:tabs>
        <w:tab w:val="left" w:pos="0"/>
      </w:tabs>
      <w:spacing w:before="0" w:after="0" w:line="360" w:lineRule="auto"/>
      <w:ind w:left="0" w:firstLine="0"/>
      <w:jc w:val="left"/>
    </w:pPr>
    <w:rPr>
      <w:rFonts w:ascii="宋体" w:hAnsi="宋体"/>
      <w:b/>
      <w:sz w:val="24"/>
      <w:szCs w:val="24"/>
    </w:rPr>
  </w:style>
  <w:style w:type="paragraph" w:customStyle="1" w:styleId="xl120">
    <w:name w:val="xl120"/>
    <w:basedOn w:val="af1"/>
    <w:qFormat/>
    <w:pPr>
      <w:widowControl/>
      <w:pBdr>
        <w:top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13">
    <w:name w:val="项目1"/>
    <w:basedOn w:val="af8"/>
    <w:qFormat/>
    <w:pPr>
      <w:numPr>
        <w:numId w:val="27"/>
      </w:numPr>
      <w:tabs>
        <w:tab w:val="clear" w:pos="840"/>
        <w:tab w:val="left" w:pos="902"/>
      </w:tabs>
      <w:spacing w:beforeLines="50" w:beforeAutospacing="1" w:line="300" w:lineRule="auto"/>
      <w:ind w:left="902" w:firstLineChars="0" w:firstLine="0"/>
    </w:pPr>
    <w:rPr>
      <w:rFonts w:ascii="宋体" w:hAnsi="宋体"/>
      <w:sz w:val="24"/>
      <w:szCs w:val="18"/>
    </w:rPr>
  </w:style>
  <w:style w:type="paragraph" w:customStyle="1" w:styleId="1f5">
    <w:name w:val="纯文本1"/>
    <w:basedOn w:val="af1"/>
    <w:qFormat/>
    <w:pPr>
      <w:widowControl/>
      <w:adjustRightInd w:val="0"/>
      <w:jc w:val="left"/>
      <w:textAlignment w:val="baseline"/>
    </w:pPr>
    <w:rPr>
      <w:rFonts w:ascii="宋体" w:hAnsi="Courier New"/>
      <w:sz w:val="19"/>
      <w:szCs w:val="20"/>
    </w:rPr>
  </w:style>
  <w:style w:type="paragraph" w:customStyle="1" w:styleId="CharCharChar1Char">
    <w:name w:val="Char Char Char1 Char"/>
    <w:basedOn w:val="af1"/>
    <w:qFormat/>
    <w:pPr>
      <w:widowControl/>
      <w:jc w:val="left"/>
    </w:pPr>
    <w:rPr>
      <w:sz w:val="24"/>
    </w:rPr>
  </w:style>
  <w:style w:type="paragraph" w:customStyle="1" w:styleId="xl128">
    <w:name w:val="xl12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xl91">
    <w:name w:val="xl91"/>
    <w:basedOn w:val="af1"/>
    <w:qFormat/>
    <w:pPr>
      <w:widowControl/>
      <w:pBdr>
        <w:top w:val="single" w:sz="4" w:space="0" w:color="auto"/>
        <w:left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CM79">
    <w:name w:val="CM79"/>
    <w:basedOn w:val="af1"/>
    <w:next w:val="af1"/>
    <w:qFormat/>
    <w:pPr>
      <w:widowControl/>
      <w:autoSpaceDE w:val="0"/>
      <w:autoSpaceDN w:val="0"/>
      <w:adjustRightInd w:val="0"/>
      <w:spacing w:after="843"/>
      <w:jc w:val="left"/>
    </w:pPr>
    <w:rPr>
      <w:rFonts w:ascii="宋体"/>
      <w:kern w:val="0"/>
      <w:sz w:val="24"/>
    </w:rPr>
  </w:style>
  <w:style w:type="paragraph" w:customStyle="1" w:styleId="affffffffffc">
    <w:name w:val="一级条标题"/>
    <w:basedOn w:val="aa"/>
    <w:next w:val="affffffe"/>
    <w:qFormat/>
    <w:pPr>
      <w:numPr>
        <w:numId w:val="0"/>
      </w:numPr>
      <w:spacing w:beforeLines="0" w:afterLines="0"/>
      <w:ind w:left="525"/>
      <w:outlineLvl w:val="2"/>
    </w:pPr>
  </w:style>
  <w:style w:type="paragraph" w:customStyle="1" w:styleId="xl130">
    <w:name w:val="xl13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xl77">
    <w:name w:val="xl7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rPr>
  </w:style>
  <w:style w:type="paragraph" w:customStyle="1" w:styleId="font14">
    <w:name w:val="font14"/>
    <w:basedOn w:val="af1"/>
    <w:qFormat/>
    <w:pPr>
      <w:widowControl/>
      <w:spacing w:before="100" w:beforeAutospacing="1" w:after="100" w:afterAutospacing="1"/>
      <w:jc w:val="left"/>
    </w:pPr>
    <w:rPr>
      <w:color w:val="FF0000"/>
      <w:kern w:val="0"/>
      <w:sz w:val="20"/>
      <w:szCs w:val="20"/>
    </w:rPr>
  </w:style>
  <w:style w:type="paragraph" w:customStyle="1" w:styleId="2ff3">
    <w:name w:val="正文+首行缩进2字节"/>
    <w:basedOn w:val="af1"/>
    <w:qFormat/>
    <w:pPr>
      <w:widowControl/>
      <w:spacing w:line="413" w:lineRule="auto"/>
      <w:ind w:firstLineChars="200" w:firstLine="200"/>
      <w:jc w:val="left"/>
    </w:pPr>
    <w:rPr>
      <w:sz w:val="24"/>
    </w:rPr>
  </w:style>
  <w:style w:type="paragraph" w:customStyle="1" w:styleId="xl71">
    <w:name w:val="xl71"/>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CharChar1Char0">
    <w:name w:val="Char Char1 Char"/>
    <w:basedOn w:val="15"/>
    <w:qFormat/>
    <w:pPr>
      <w:keepNext/>
      <w:keepLines/>
      <w:pageBreakBefore/>
      <w:widowControl/>
      <w:snapToGrid w:val="0"/>
      <w:spacing w:before="240" w:after="240" w:line="348" w:lineRule="auto"/>
      <w:jc w:val="left"/>
    </w:pPr>
    <w:rPr>
      <w:rFonts w:ascii="Tahoma" w:eastAsia="宋体" w:hAnsi="Tahoma"/>
      <w:bCs w:val="0"/>
      <w:kern w:val="2"/>
      <w:sz w:val="24"/>
      <w:szCs w:val="20"/>
    </w:rPr>
  </w:style>
  <w:style w:type="paragraph" w:customStyle="1" w:styleId="ad">
    <w:name w:val="四级条标题"/>
    <w:basedOn w:val="ac"/>
    <w:next w:val="affffffe"/>
    <w:qFormat/>
    <w:pPr>
      <w:numPr>
        <w:ilvl w:val="3"/>
      </w:numPr>
      <w:outlineLvl w:val="5"/>
    </w:pPr>
  </w:style>
  <w:style w:type="paragraph" w:customStyle="1" w:styleId="ac">
    <w:name w:val="三级条标题"/>
    <w:basedOn w:val="ab"/>
    <w:next w:val="affffffe"/>
    <w:qFormat/>
    <w:pPr>
      <w:numPr>
        <w:ilvl w:val="2"/>
      </w:numPr>
      <w:ind w:left="0"/>
      <w:outlineLvl w:val="4"/>
    </w:pPr>
  </w:style>
  <w:style w:type="paragraph" w:customStyle="1" w:styleId="4a">
    <w:name w:val="正文4号字"/>
    <w:basedOn w:val="af1"/>
    <w:qFormat/>
    <w:pPr>
      <w:widowControl/>
      <w:spacing w:line="413" w:lineRule="auto"/>
      <w:ind w:firstLineChars="200" w:firstLine="500"/>
      <w:jc w:val="left"/>
    </w:pPr>
    <w:rPr>
      <w:rFonts w:cs="宋体"/>
      <w:spacing w:val="5"/>
      <w:sz w:val="24"/>
    </w:rPr>
  </w:style>
  <w:style w:type="paragraph" w:customStyle="1" w:styleId="af">
    <w:name w:val="a)编号正文"/>
    <w:basedOn w:val="af1"/>
    <w:qFormat/>
    <w:pPr>
      <w:widowControl/>
      <w:numPr>
        <w:ilvl w:val="5"/>
        <w:numId w:val="3"/>
      </w:numPr>
      <w:tabs>
        <w:tab w:val="left" w:pos="420"/>
      </w:tabs>
      <w:spacing w:afterLines="50"/>
      <w:ind w:left="420" w:hanging="420"/>
      <w:jc w:val="left"/>
    </w:pPr>
    <w:rPr>
      <w:rFonts w:ascii="Book Antiqua" w:hAnsi="Book Antiqua"/>
      <w:kern w:val="0"/>
      <w:sz w:val="24"/>
      <w:szCs w:val="21"/>
      <w:lang w:eastAsia="en-US"/>
    </w:rPr>
  </w:style>
  <w:style w:type="paragraph" w:customStyle="1" w:styleId="Bullet">
    <w:name w:val="Bullet"/>
    <w:basedOn w:val="af1"/>
    <w:qFormat/>
    <w:pPr>
      <w:widowControl/>
      <w:tabs>
        <w:tab w:val="left" w:pos="720"/>
      </w:tabs>
      <w:spacing w:before="120"/>
      <w:ind w:right="360"/>
      <w:jc w:val="left"/>
    </w:pPr>
    <w:rPr>
      <w:rFonts w:ascii="宋体" w:eastAsia="楷体_GB2312"/>
      <w:snapToGrid w:val="0"/>
      <w:kern w:val="0"/>
      <w:sz w:val="24"/>
      <w:szCs w:val="20"/>
    </w:rPr>
  </w:style>
  <w:style w:type="paragraph" w:customStyle="1" w:styleId="xl138">
    <w:name w:val="xl13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kern w:val="0"/>
      <w:sz w:val="18"/>
      <w:szCs w:val="18"/>
    </w:rPr>
  </w:style>
  <w:style w:type="paragraph" w:customStyle="1" w:styleId="test">
    <w:name w:val="test"/>
    <w:basedOn w:val="af1"/>
    <w:qFormat/>
    <w:pPr>
      <w:widowControl/>
      <w:spacing w:line="413" w:lineRule="auto"/>
      <w:ind w:firstLineChars="200" w:firstLine="480"/>
      <w:jc w:val="left"/>
    </w:pPr>
    <w:rPr>
      <w:sz w:val="24"/>
    </w:rPr>
  </w:style>
  <w:style w:type="paragraph" w:customStyle="1" w:styleId="xl111">
    <w:name w:val="xl11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affffffffffd">
    <w:name w:val="图位置无缩进"/>
    <w:basedOn w:val="af1"/>
    <w:qFormat/>
    <w:pPr>
      <w:widowControl/>
      <w:adjustRightInd w:val="0"/>
      <w:snapToGrid w:val="0"/>
      <w:spacing w:line="312" w:lineRule="auto"/>
      <w:jc w:val="left"/>
    </w:pPr>
    <w:rPr>
      <w:rFonts w:ascii="宋体" w:hAnsi="宋体"/>
      <w:kern w:val="0"/>
      <w:sz w:val="24"/>
      <w:szCs w:val="21"/>
    </w:rPr>
  </w:style>
  <w:style w:type="paragraph" w:customStyle="1" w:styleId="22Heading2HiddenHeading2CCBSheading2H2h2">
    <w:name w:val="样式 标题 2第一章 标题 2Heading 2 HiddenHeading 2 CCBSheading 2H2h2..."/>
    <w:basedOn w:val="20"/>
    <w:qFormat/>
    <w:pPr>
      <w:widowControl/>
      <w:numPr>
        <w:ilvl w:val="0"/>
        <w:numId w:val="28"/>
      </w:numPr>
      <w:tabs>
        <w:tab w:val="clear" w:pos="709"/>
        <w:tab w:val="left" w:pos="1134"/>
      </w:tabs>
      <w:adjustRightInd w:val="0"/>
      <w:spacing w:beforeLines="0" w:before="180" w:after="180" w:line="360" w:lineRule="auto"/>
      <w:ind w:left="1134" w:rightChars="0" w:right="0" w:hanging="1134"/>
      <w:jc w:val="left"/>
      <w:textAlignment w:val="baseline"/>
    </w:pPr>
    <w:rPr>
      <w:rFonts w:ascii="宋体" w:hAnsi="宋体"/>
      <w:b/>
      <w:kern w:val="0"/>
      <w:sz w:val="32"/>
      <w:szCs w:val="20"/>
    </w:rPr>
  </w:style>
  <w:style w:type="paragraph" w:customStyle="1" w:styleId="2-1">
    <w:name w:val="段落编号2-1"/>
    <w:basedOn w:val="af1"/>
    <w:qFormat/>
    <w:pPr>
      <w:numPr>
        <w:numId w:val="29"/>
      </w:numPr>
      <w:adjustRightInd w:val="0"/>
      <w:spacing w:line="360" w:lineRule="auto"/>
      <w:ind w:firstLine="0"/>
      <w:textAlignment w:val="baseline"/>
    </w:pPr>
    <w:rPr>
      <w:rFonts w:ascii="宋体" w:hAnsi="宋体"/>
      <w:kern w:val="0"/>
      <w:szCs w:val="20"/>
    </w:rPr>
  </w:style>
  <w:style w:type="paragraph" w:customStyle="1" w:styleId="affffffffffe">
    <w:name w:val="自用编号"/>
    <w:basedOn w:val="af1"/>
    <w:next w:val="af1"/>
    <w:qFormat/>
    <w:pPr>
      <w:widowControl/>
      <w:spacing w:beforeLines="20" w:afterLines="20"/>
      <w:ind w:left="20"/>
      <w:jc w:val="left"/>
      <w:outlineLvl w:val="0"/>
    </w:pPr>
    <w:rPr>
      <w:rFonts w:ascii="宋体"/>
      <w:sz w:val="24"/>
      <w:szCs w:val="21"/>
    </w:rPr>
  </w:style>
  <w:style w:type="paragraph" w:customStyle="1" w:styleId="afffffffffff">
    <w:name w:val="正文模板"/>
    <w:basedOn w:val="af1"/>
    <w:qFormat/>
    <w:pPr>
      <w:widowControl/>
      <w:spacing w:afterLines="50" w:line="413" w:lineRule="auto"/>
      <w:ind w:firstLineChars="200" w:firstLine="200"/>
      <w:jc w:val="left"/>
    </w:pPr>
    <w:rPr>
      <w:rFonts w:cs="宋体"/>
      <w:spacing w:val="20"/>
      <w:sz w:val="24"/>
      <w:szCs w:val="20"/>
    </w:rPr>
  </w:style>
  <w:style w:type="paragraph" w:customStyle="1" w:styleId="1tzy1tzy11tzy12tzy111tzy13tzy112GB23120">
    <w:name w:val="样式 样式 标题 1tzy1tzy11tzy12tzy111tzy13tzy112 + 仿宋_GB2312 段后: 0.... ..."/>
    <w:basedOn w:val="af1"/>
    <w:qFormat/>
    <w:pPr>
      <w:keepNext/>
      <w:keepLines/>
      <w:widowControl/>
      <w:tabs>
        <w:tab w:val="left" w:pos="360"/>
      </w:tabs>
      <w:spacing w:beforeLines="100" w:afterLines="50" w:line="413" w:lineRule="auto"/>
      <w:jc w:val="left"/>
      <w:outlineLvl w:val="0"/>
    </w:pPr>
    <w:rPr>
      <w:rFonts w:ascii="仿宋_GB2312" w:eastAsia="黑体" w:cs="宋体"/>
      <w:b/>
      <w:bCs/>
      <w:kern w:val="44"/>
      <w:sz w:val="32"/>
      <w:szCs w:val="20"/>
    </w:rPr>
  </w:style>
  <w:style w:type="paragraph" w:customStyle="1" w:styleId="4b">
    <w:name w:val="我的标题4"/>
    <w:basedOn w:val="41"/>
    <w:qFormat/>
    <w:pPr>
      <w:widowControl/>
      <w:numPr>
        <w:ilvl w:val="3"/>
      </w:numPr>
      <w:tabs>
        <w:tab w:val="left" w:pos="1260"/>
        <w:tab w:val="left" w:pos="2124"/>
      </w:tabs>
      <w:spacing w:beforeLines="50" w:before="280" w:after="0" w:line="240" w:lineRule="auto"/>
      <w:ind w:left="1260" w:hanging="1260"/>
      <w:jc w:val="left"/>
    </w:pPr>
    <w:rPr>
      <w:rFonts w:ascii="Arial" w:eastAsia="黑体" w:hAnsi="Arial"/>
      <w:sz w:val="30"/>
      <w:szCs w:val="30"/>
    </w:rPr>
  </w:style>
  <w:style w:type="paragraph" w:customStyle="1" w:styleId="afffffffffff0">
    <w:name w:val="名单缩进"/>
    <w:basedOn w:val="af1"/>
    <w:qFormat/>
    <w:pPr>
      <w:widowControl/>
      <w:spacing w:after="120" w:line="413" w:lineRule="auto"/>
      <w:ind w:left="1119" w:firstLine="561"/>
      <w:jc w:val="left"/>
    </w:pPr>
    <w:rPr>
      <w:rFonts w:cs="宋体"/>
      <w:sz w:val="28"/>
      <w:szCs w:val="20"/>
    </w:rPr>
  </w:style>
  <w:style w:type="paragraph" w:customStyle="1" w:styleId="xl34">
    <w:name w:val="xl34"/>
    <w:basedOn w:val="af1"/>
    <w:qFormat/>
    <w:pPr>
      <w:widowControl/>
      <w:pBdr>
        <w:left w:val="single" w:sz="4" w:space="0" w:color="auto"/>
      </w:pBdr>
      <w:spacing w:before="100" w:beforeAutospacing="1" w:after="100" w:afterAutospacing="1"/>
      <w:jc w:val="center"/>
      <w:textAlignment w:val="center"/>
    </w:pPr>
    <w:rPr>
      <w:rFonts w:ascii="楷体_GB2312" w:eastAsia="楷体_GB2312" w:hAnsi="宋体" w:hint="eastAsia"/>
      <w:kern w:val="0"/>
      <w:sz w:val="24"/>
    </w:rPr>
  </w:style>
  <w:style w:type="paragraph" w:customStyle="1" w:styleId="captioncom">
    <w:name w:val="captioncom"/>
    <w:basedOn w:val="af1"/>
    <w:qFormat/>
    <w:pPr>
      <w:widowControl/>
      <w:tabs>
        <w:tab w:val="left" w:pos="432"/>
      </w:tabs>
      <w:spacing w:afterLines="50"/>
      <w:ind w:left="432"/>
      <w:jc w:val="center"/>
      <w:outlineLvl w:val="0"/>
    </w:pPr>
    <w:rPr>
      <w:rFonts w:ascii="Arial Narrow" w:hAnsi="Arial Narrow"/>
      <w:i/>
      <w:kern w:val="0"/>
      <w:sz w:val="24"/>
      <w:szCs w:val="20"/>
      <w:lang w:eastAsia="en-US"/>
    </w:rPr>
  </w:style>
  <w:style w:type="paragraph" w:customStyle="1" w:styleId="3Level3HeadH3BoldHeadbhlevel3PIM3sect123h3">
    <w:name w:val="样式 标题 3Level 3 HeadH3Bold Headbhlevel_3PIM 3sect1.2.3h3..."/>
    <w:basedOn w:val="3"/>
    <w:qFormat/>
    <w:pPr>
      <w:widowControl/>
      <w:numPr>
        <w:numId w:val="25"/>
      </w:numPr>
      <w:tabs>
        <w:tab w:val="decimal" w:pos="0"/>
      </w:tabs>
      <w:spacing w:beforeLines="0" w:before="260" w:after="260" w:line="360" w:lineRule="auto"/>
    </w:pPr>
    <w:rPr>
      <w:rFonts w:cs="宋体"/>
      <w:b/>
      <w:sz w:val="32"/>
      <w:szCs w:val="20"/>
    </w:rPr>
  </w:style>
  <w:style w:type="paragraph" w:customStyle="1" w:styleId="biaoti">
    <w:name w:val="biaoti"/>
    <w:basedOn w:val="af1"/>
    <w:qFormat/>
    <w:pPr>
      <w:widowControl/>
      <w:spacing w:before="100" w:beforeAutospacing="1" w:after="100" w:afterAutospacing="1"/>
      <w:jc w:val="left"/>
    </w:pPr>
    <w:rPr>
      <w:rFonts w:ascii="宋体" w:hAnsi="宋体" w:cs="宋体"/>
      <w:color w:val="000000"/>
      <w:kern w:val="0"/>
      <w:sz w:val="32"/>
      <w:szCs w:val="32"/>
    </w:rPr>
  </w:style>
  <w:style w:type="paragraph" w:customStyle="1" w:styleId="GP">
    <w:name w:val="GP正文(无首行缩进)"/>
    <w:basedOn w:val="af1"/>
    <w:qFormat/>
    <w:pPr>
      <w:spacing w:line="360" w:lineRule="auto"/>
      <w:ind w:firstLineChars="200" w:firstLine="480"/>
      <w:jc w:val="left"/>
    </w:pPr>
    <w:rPr>
      <w:rFonts w:ascii="Arial" w:hAnsi="宋体" w:cs="宋体"/>
      <w:sz w:val="24"/>
      <w:szCs w:val="20"/>
    </w:rPr>
  </w:style>
  <w:style w:type="paragraph" w:customStyle="1" w:styleId="xl173">
    <w:name w:val="xl173"/>
    <w:basedOn w:val="af1"/>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font19">
    <w:name w:val="font19"/>
    <w:basedOn w:val="af1"/>
    <w:qFormat/>
    <w:pPr>
      <w:widowControl/>
      <w:spacing w:before="100" w:beforeAutospacing="1" w:after="100" w:afterAutospacing="1"/>
      <w:jc w:val="left"/>
    </w:pPr>
    <w:rPr>
      <w:color w:val="0000FF"/>
      <w:kern w:val="0"/>
      <w:sz w:val="18"/>
      <w:szCs w:val="18"/>
    </w:rPr>
  </w:style>
  <w:style w:type="paragraph" w:customStyle="1" w:styleId="2ff4">
    <w:name w:val="样式 正文五号缩进2字符"/>
    <w:basedOn w:val="2f3"/>
    <w:qFormat/>
    <w:pPr>
      <w:ind w:firstLine="420"/>
    </w:pPr>
    <w:rPr>
      <w:sz w:val="21"/>
    </w:rPr>
  </w:style>
  <w:style w:type="paragraph" w:customStyle="1" w:styleId="xl25">
    <w:name w:val="xl25"/>
    <w:basedOn w:val="af1"/>
    <w:qFormat/>
    <w:pPr>
      <w:widowControl/>
      <w:pBdr>
        <w:top w:val="single" w:sz="4" w:space="0" w:color="auto"/>
        <w:left w:val="single" w:sz="4" w:space="0" w:color="auto"/>
        <w:bottom w:val="single" w:sz="4" w:space="0" w:color="auto"/>
      </w:pBdr>
      <w:spacing w:before="100" w:beforeAutospacing="1" w:after="100" w:afterAutospacing="1"/>
      <w:jc w:val="left"/>
    </w:pPr>
    <w:rPr>
      <w:rFonts w:ascii="宋体" w:hAnsi="宋体" w:cs="宋体"/>
      <w:kern w:val="0"/>
      <w:sz w:val="20"/>
      <w:szCs w:val="20"/>
    </w:rPr>
  </w:style>
  <w:style w:type="paragraph" w:customStyle="1" w:styleId="5H55l4h5SecondSubheadingdashdsdddash1ds1dd1da1">
    <w:name w:val="样式 标题 5H55l4h5Second Subheadingdashdsdddash1ds1dd1da...1"/>
    <w:basedOn w:val="51"/>
    <w:qFormat/>
    <w:pPr>
      <w:widowControl/>
      <w:jc w:val="left"/>
    </w:pPr>
    <w:rPr>
      <w:rFonts w:ascii="黑体" w:eastAsia="黑体" w:hAnsi="黑体"/>
    </w:rPr>
  </w:style>
  <w:style w:type="paragraph" w:customStyle="1" w:styleId="BOC">
    <w:name w:val="BOC正文"/>
    <w:basedOn w:val="af1"/>
    <w:qFormat/>
    <w:pPr>
      <w:widowControl/>
      <w:snapToGrid w:val="0"/>
      <w:spacing w:before="120" w:line="360" w:lineRule="atLeast"/>
      <w:ind w:firstLine="425"/>
      <w:jc w:val="left"/>
    </w:pPr>
    <w:rPr>
      <w:sz w:val="24"/>
      <w:szCs w:val="20"/>
    </w:rPr>
  </w:style>
  <w:style w:type="paragraph" w:customStyle="1" w:styleId="afffffffffff1">
    <w:name w:val="首行缩进"/>
    <w:basedOn w:val="af1"/>
    <w:qFormat/>
    <w:pPr>
      <w:widowControl/>
      <w:spacing w:afterLines="50" w:line="300" w:lineRule="auto"/>
      <w:ind w:firstLineChars="200" w:firstLine="200"/>
      <w:jc w:val="left"/>
    </w:pPr>
    <w:rPr>
      <w:sz w:val="24"/>
    </w:rPr>
  </w:style>
  <w:style w:type="paragraph" w:customStyle="1" w:styleId="114515">
    <w:name w:val="样式 标题 1 + 14.5 磅 行距: 1.5 倍行距"/>
    <w:basedOn w:val="15"/>
    <w:qFormat/>
    <w:pPr>
      <w:keepNext/>
      <w:keepLines/>
      <w:pageBreakBefore/>
      <w:widowControl/>
      <w:tabs>
        <w:tab w:val="left" w:pos="432"/>
      </w:tabs>
      <w:spacing w:before="340" w:after="330" w:line="360" w:lineRule="auto"/>
      <w:ind w:left="432"/>
      <w:jc w:val="left"/>
    </w:pPr>
    <w:rPr>
      <w:rFonts w:eastAsia="宋体" w:cs="宋体"/>
      <w:kern w:val="0"/>
      <w:sz w:val="32"/>
      <w:szCs w:val="20"/>
    </w:rPr>
  </w:style>
  <w:style w:type="paragraph" w:customStyle="1" w:styleId="picturelarge">
    <w:name w:val="picturelarge"/>
    <w:basedOn w:val="af1"/>
    <w:qFormat/>
    <w:pPr>
      <w:widowControl/>
      <w:spacing w:before="100" w:beforeAutospacing="1" w:after="100" w:afterAutospacing="1"/>
      <w:jc w:val="left"/>
    </w:pPr>
    <w:rPr>
      <w:rFonts w:ascii="宋体" w:hAnsi="宋体" w:cs="宋体"/>
      <w:kern w:val="0"/>
      <w:sz w:val="24"/>
    </w:rPr>
  </w:style>
  <w:style w:type="paragraph" w:customStyle="1" w:styleId="1f6">
    <w:name w:val="附件标题1"/>
    <w:basedOn w:val="15"/>
    <w:qFormat/>
    <w:pPr>
      <w:keepNext/>
      <w:keepLines/>
      <w:pageBreakBefore/>
      <w:widowControl/>
      <w:spacing w:before="100" w:beforeAutospacing="1" w:after="100" w:afterAutospacing="1" w:line="360" w:lineRule="auto"/>
      <w:ind w:left="432" w:hanging="432"/>
      <w:jc w:val="left"/>
    </w:pPr>
    <w:rPr>
      <w:sz w:val="36"/>
      <w:szCs w:val="36"/>
    </w:rPr>
  </w:style>
  <w:style w:type="paragraph" w:customStyle="1" w:styleId="afffffffffff2">
    <w:name w:val="附录"/>
    <w:basedOn w:val="af1"/>
    <w:next w:val="af1"/>
    <w:qFormat/>
    <w:pPr>
      <w:widowControl/>
      <w:tabs>
        <w:tab w:val="left" w:pos="5"/>
        <w:tab w:val="left" w:pos="1134"/>
      </w:tabs>
      <w:spacing w:line="413" w:lineRule="auto"/>
      <w:ind w:left="1" w:hanging="1"/>
      <w:jc w:val="center"/>
    </w:pPr>
    <w:rPr>
      <w:b/>
      <w:sz w:val="32"/>
      <w:szCs w:val="20"/>
    </w:rPr>
  </w:style>
  <w:style w:type="paragraph" w:customStyle="1" w:styleId="font11">
    <w:name w:val="font11"/>
    <w:basedOn w:val="af1"/>
    <w:qFormat/>
    <w:pPr>
      <w:widowControl/>
      <w:spacing w:before="100" w:beforeAutospacing="1" w:after="100" w:afterAutospacing="1"/>
      <w:jc w:val="left"/>
    </w:pPr>
    <w:rPr>
      <w:rFonts w:ascii="宋体" w:hAnsi="宋体" w:cs="宋体"/>
      <w:color w:val="FF6600"/>
      <w:kern w:val="0"/>
      <w:sz w:val="20"/>
      <w:szCs w:val="20"/>
    </w:rPr>
  </w:style>
  <w:style w:type="paragraph" w:customStyle="1" w:styleId="xl97">
    <w:name w:val="xl97"/>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CharCharCharCharChar">
    <w:name w:val="标准正文 Char Char Char Char Char"/>
    <w:basedOn w:val="affc"/>
    <w:qFormat/>
    <w:pPr>
      <w:spacing w:before="60" w:after="60"/>
      <w:ind w:leftChars="0" w:left="0" w:firstLineChars="0" w:firstLine="482"/>
    </w:pPr>
    <w:rPr>
      <w:rFonts w:ascii="Arial" w:hAnsi="Arial"/>
      <w:szCs w:val="24"/>
    </w:rPr>
  </w:style>
  <w:style w:type="paragraph" w:customStyle="1" w:styleId="afffffffffff3">
    <w:name w:val="新正文"/>
    <w:basedOn w:val="af1"/>
    <w:qFormat/>
    <w:pPr>
      <w:widowControl/>
      <w:ind w:leftChars="30" w:left="72" w:firstLineChars="200" w:firstLine="480"/>
      <w:jc w:val="left"/>
    </w:pPr>
    <w:rPr>
      <w:rFonts w:cs="宋体"/>
      <w:sz w:val="24"/>
      <w:szCs w:val="20"/>
    </w:rPr>
  </w:style>
  <w:style w:type="paragraph" w:customStyle="1" w:styleId="1f7">
    <w:name w:val="正文文本1"/>
    <w:qFormat/>
    <w:pPr>
      <w:spacing w:line="360" w:lineRule="atLeast"/>
      <w:ind w:firstLineChars="200" w:firstLine="446"/>
    </w:pPr>
    <w:rPr>
      <w:rFonts w:ascii="楷体" w:eastAsia="楷体"/>
      <w:snapToGrid w:val="0"/>
      <w:color w:val="000000"/>
      <w:sz w:val="21"/>
    </w:rPr>
  </w:style>
  <w:style w:type="paragraph" w:customStyle="1" w:styleId="line2">
    <w:name w:val="line2"/>
    <w:basedOn w:val="line1"/>
    <w:qFormat/>
    <w:pPr>
      <w:pBdr>
        <w:top w:val="thickThinSmallGap" w:sz="18" w:space="1" w:color="auto"/>
      </w:pBdr>
      <w:spacing w:before="156"/>
    </w:pPr>
  </w:style>
  <w:style w:type="paragraph" w:customStyle="1" w:styleId="line1">
    <w:name w:val="line1"/>
    <w:basedOn w:val="afffd"/>
    <w:next w:val="line2"/>
    <w:qFormat/>
    <w:pPr>
      <w:widowControl/>
      <w:pBdr>
        <w:top w:val="single" w:sz="36" w:space="1" w:color="auto"/>
      </w:pBdr>
      <w:spacing w:after="0"/>
      <w:jc w:val="right"/>
      <w:outlineLvl w:val="9"/>
    </w:pPr>
    <w:rPr>
      <w:rFonts w:ascii="Arial" w:hAnsi="Arial"/>
      <w:bCs w:val="0"/>
      <w:kern w:val="28"/>
      <w:sz w:val="40"/>
      <w:szCs w:val="20"/>
    </w:rPr>
  </w:style>
  <w:style w:type="paragraph" w:customStyle="1" w:styleId="pstyle2">
    <w:name w:val="pstyle2"/>
    <w:basedOn w:val="af1"/>
    <w:qFormat/>
    <w:pPr>
      <w:widowControl/>
      <w:spacing w:before="300" w:after="150"/>
      <w:ind w:left="225" w:right="150"/>
      <w:jc w:val="left"/>
    </w:pPr>
    <w:rPr>
      <w:rFonts w:ascii="RomanS" w:hAnsi="RomanS" w:cs="宋体"/>
      <w:color w:val="000000"/>
      <w:kern w:val="0"/>
      <w:sz w:val="18"/>
      <w:szCs w:val="18"/>
    </w:rPr>
  </w:style>
  <w:style w:type="paragraph" w:customStyle="1" w:styleId="afffffffffff4">
    <w:name w:val="正文文档"/>
    <w:basedOn w:val="af1"/>
    <w:qFormat/>
    <w:pPr>
      <w:widowControl/>
      <w:spacing w:line="413" w:lineRule="auto"/>
      <w:ind w:leftChars="400" w:left="840" w:rightChars="100" w:right="210"/>
      <w:jc w:val="left"/>
    </w:pPr>
    <w:rPr>
      <w:rFonts w:ascii="宋体" w:hAnsi="宋体"/>
      <w:sz w:val="24"/>
    </w:rPr>
  </w:style>
  <w:style w:type="paragraph" w:customStyle="1" w:styleId="xl95">
    <w:name w:val="xl95"/>
    <w:basedOn w:val="af1"/>
    <w:qFormat/>
    <w:pPr>
      <w:widowControl/>
      <w:pBdr>
        <w:top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Tahoma2">
    <w:name w:val="样式 Tahoma 首行缩进:  2 字符"/>
    <w:basedOn w:val="af1"/>
    <w:qFormat/>
    <w:pPr>
      <w:widowControl/>
      <w:spacing w:line="413" w:lineRule="auto"/>
      <w:ind w:firstLineChars="200" w:firstLine="420"/>
      <w:jc w:val="left"/>
    </w:pPr>
    <w:rPr>
      <w:rFonts w:ascii="Tahoma" w:hAnsi="Tahoma" w:cs="宋体"/>
      <w:sz w:val="24"/>
      <w:szCs w:val="20"/>
    </w:rPr>
  </w:style>
  <w:style w:type="paragraph" w:customStyle="1" w:styleId="xl89">
    <w:name w:val="xl89"/>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kern w:val="0"/>
      <w:sz w:val="20"/>
      <w:szCs w:val="20"/>
    </w:rPr>
  </w:style>
  <w:style w:type="paragraph" w:customStyle="1" w:styleId="420">
    <w:name w:val="正文小4号字缩进2字符"/>
    <w:qFormat/>
    <w:pPr>
      <w:widowControl w:val="0"/>
      <w:tabs>
        <w:tab w:val="left" w:pos="720"/>
      </w:tabs>
      <w:spacing w:line="500" w:lineRule="exact"/>
      <w:ind w:left="720" w:firstLineChars="200" w:hanging="360"/>
      <w:jc w:val="both"/>
    </w:pPr>
    <w:rPr>
      <w:rFonts w:ascii="宋体" w:hAnsi="宋体"/>
      <w:caps/>
      <w:color w:val="000000"/>
      <w:kern w:val="2"/>
      <w:sz w:val="24"/>
    </w:rPr>
  </w:style>
  <w:style w:type="paragraph" w:customStyle="1" w:styleId="2ff5">
    <w:name w:val="正文字缩2字"/>
    <w:basedOn w:val="af1"/>
    <w:qFormat/>
    <w:pPr>
      <w:widowControl/>
      <w:spacing w:before="60" w:after="60" w:line="413" w:lineRule="auto"/>
      <w:ind w:leftChars="200" w:left="200" w:firstLineChars="200" w:firstLine="200"/>
      <w:jc w:val="left"/>
    </w:pPr>
    <w:rPr>
      <w:sz w:val="24"/>
    </w:rPr>
  </w:style>
  <w:style w:type="paragraph" w:customStyle="1" w:styleId="14">
    <w:name w:val="编号1."/>
    <w:basedOn w:val="af1"/>
    <w:qFormat/>
    <w:pPr>
      <w:widowControl/>
      <w:numPr>
        <w:numId w:val="30"/>
      </w:numPr>
      <w:adjustRightInd w:val="0"/>
      <w:spacing w:after="120"/>
      <w:jc w:val="left"/>
    </w:pPr>
    <w:rPr>
      <w:rFonts w:ascii="仿宋_GB2312" w:eastAsia="仿宋_GB2312"/>
      <w:sz w:val="32"/>
      <w:szCs w:val="32"/>
    </w:rPr>
  </w:style>
  <w:style w:type="paragraph" w:customStyle="1" w:styleId="xl102">
    <w:name w:val="xl10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afffffffffff5">
    <w:name w:val="表格靠左"/>
    <w:basedOn w:val="afffffffffff6"/>
    <w:qFormat/>
    <w:pPr>
      <w:adjustRightInd w:val="0"/>
      <w:snapToGrid w:val="0"/>
      <w:jc w:val="left"/>
    </w:pPr>
    <w:rPr>
      <w:rFonts w:eastAsia="宋体"/>
    </w:rPr>
  </w:style>
  <w:style w:type="paragraph" w:customStyle="1" w:styleId="afffffffffff6">
    <w:name w:val="表格居中"/>
    <w:basedOn w:val="af1"/>
    <w:qFormat/>
    <w:pPr>
      <w:widowControl/>
      <w:jc w:val="center"/>
    </w:pPr>
    <w:rPr>
      <w:rFonts w:ascii="Arial" w:eastAsia="黑体" w:hAnsi="Arial"/>
      <w:sz w:val="24"/>
      <w:szCs w:val="20"/>
    </w:rPr>
  </w:style>
  <w:style w:type="paragraph" w:customStyle="1" w:styleId="02">
    <w:name w:val="标题0"/>
    <w:basedOn w:val="af1"/>
    <w:qFormat/>
    <w:pPr>
      <w:widowControl/>
      <w:spacing w:beforeLines="50" w:afterLines="50"/>
      <w:jc w:val="center"/>
      <w:outlineLvl w:val="0"/>
    </w:pPr>
    <w:rPr>
      <w:rFonts w:ascii="隶书" w:eastAsia="隶书"/>
      <w:b/>
      <w:sz w:val="52"/>
      <w:szCs w:val="52"/>
    </w:rPr>
  </w:style>
  <w:style w:type="paragraph" w:customStyle="1" w:styleId="xl32">
    <w:name w:val="xl32"/>
    <w:basedOn w:val="af1"/>
    <w:qFormat/>
    <w:pPr>
      <w:widowControl/>
      <w:spacing w:before="100" w:beforeAutospacing="1" w:after="100" w:afterAutospacing="1"/>
      <w:jc w:val="left"/>
    </w:pPr>
    <w:rPr>
      <w:rFonts w:ascii="宋体" w:hAnsi="宋体" w:cs="宋体"/>
      <w:kern w:val="0"/>
      <w:sz w:val="20"/>
      <w:szCs w:val="20"/>
    </w:rPr>
  </w:style>
  <w:style w:type="paragraph" w:customStyle="1" w:styleId="xl23">
    <w:name w:val="xl23"/>
    <w:basedOn w:val="af1"/>
    <w:qFormat/>
    <w:pPr>
      <w:widowControl/>
      <w:spacing w:before="100" w:beforeAutospacing="1" w:after="100" w:afterAutospacing="1" w:line="360" w:lineRule="auto"/>
      <w:ind w:firstLineChars="200" w:firstLine="200"/>
      <w:jc w:val="left"/>
      <w:textAlignment w:val="top"/>
    </w:pPr>
    <w:rPr>
      <w:kern w:val="0"/>
      <w:sz w:val="24"/>
      <w:szCs w:val="20"/>
    </w:rPr>
  </w:style>
  <w:style w:type="paragraph" w:customStyle="1" w:styleId="xl94">
    <w:name w:val="xl94"/>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81">
    <w:name w:val="8"/>
    <w:basedOn w:val="af1"/>
    <w:next w:val="aff7"/>
    <w:qFormat/>
    <w:pPr>
      <w:widowControl/>
      <w:spacing w:line="413" w:lineRule="auto"/>
      <w:jc w:val="left"/>
    </w:pPr>
    <w:rPr>
      <w:sz w:val="24"/>
    </w:rPr>
  </w:style>
  <w:style w:type="paragraph" w:customStyle="1" w:styleId="StyleHeading2PIM2H2Heading2Hidden2ndlevelh22Header2l2">
    <w:name w:val="Style Heading 2PIM2H2Heading 2 Hidden2nd levelh22Header 2l2..."/>
    <w:basedOn w:val="20"/>
    <w:qFormat/>
    <w:pPr>
      <w:widowControl/>
      <w:numPr>
        <w:ilvl w:val="0"/>
        <w:numId w:val="0"/>
      </w:numPr>
      <w:pBdr>
        <w:bottom w:val="single" w:sz="4" w:space="1" w:color="auto"/>
      </w:pBdr>
      <w:tabs>
        <w:tab w:val="left" w:pos="907"/>
        <w:tab w:val="left" w:pos="1440"/>
      </w:tabs>
      <w:spacing w:beforeLines="0" w:before="120" w:after="240" w:line="240" w:lineRule="auto"/>
      <w:ind w:left="1440" w:rightChars="0" w:right="0" w:hanging="360"/>
      <w:jc w:val="left"/>
    </w:pPr>
    <w:rPr>
      <w:rFonts w:ascii="宋体" w:eastAsia="黑体" w:hAnsi="Arial" w:cs="宋体"/>
      <w:b/>
      <w:bCs w:val="0"/>
      <w:kern w:val="0"/>
      <w:sz w:val="36"/>
      <w:szCs w:val="20"/>
    </w:rPr>
  </w:style>
  <w:style w:type="paragraph" w:customStyle="1" w:styleId="CM66">
    <w:name w:val="CM66"/>
    <w:basedOn w:val="af1"/>
    <w:next w:val="af1"/>
    <w:qFormat/>
    <w:pPr>
      <w:widowControl/>
      <w:autoSpaceDE w:val="0"/>
      <w:autoSpaceDN w:val="0"/>
      <w:adjustRightInd w:val="0"/>
      <w:spacing w:after="265"/>
      <w:jc w:val="left"/>
    </w:pPr>
    <w:rPr>
      <w:rFonts w:ascii="宋体"/>
      <w:kern w:val="0"/>
      <w:sz w:val="24"/>
    </w:rPr>
  </w:style>
  <w:style w:type="paragraph" w:customStyle="1" w:styleId="190">
    <w:name w:val="图位置1.9厘米缩进"/>
    <w:basedOn w:val="affffffffffd"/>
    <w:qFormat/>
    <w:pPr>
      <w:ind w:hanging="1080"/>
    </w:pPr>
    <w:rPr>
      <w:rFonts w:cs="宋体"/>
      <w:szCs w:val="20"/>
    </w:rPr>
  </w:style>
  <w:style w:type="paragraph" w:customStyle="1" w:styleId="1f8">
    <w:name w:val="我的标题1"/>
    <w:basedOn w:val="afffff0"/>
    <w:qFormat/>
    <w:pPr>
      <w:keepNext/>
      <w:keepLines/>
      <w:widowControl w:val="0"/>
      <w:tabs>
        <w:tab w:val="left" w:pos="5"/>
      </w:tabs>
      <w:spacing w:beforeLines="150" w:afterLines="50" w:line="240" w:lineRule="auto"/>
      <w:ind w:left="425" w:hanging="425"/>
      <w:jc w:val="both"/>
      <w:outlineLvl w:val="0"/>
    </w:pPr>
    <w:rPr>
      <w:rFonts w:ascii="Arial" w:eastAsia="黑体" w:hAnsi="Arial"/>
      <w:spacing w:val="0"/>
      <w:kern w:val="44"/>
      <w:sz w:val="44"/>
      <w:szCs w:val="44"/>
    </w:rPr>
  </w:style>
  <w:style w:type="paragraph" w:customStyle="1" w:styleId="bianhao4">
    <w:name w:val="bianhao4"/>
    <w:basedOn w:val="bianhao5"/>
    <w:qFormat/>
    <w:pPr>
      <w:ind w:left="1260"/>
    </w:pPr>
  </w:style>
  <w:style w:type="paragraph" w:customStyle="1" w:styleId="xl136">
    <w:name w:val="xl13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ImageHeader">
    <w:name w:val="Image Header"/>
    <w:basedOn w:val="51"/>
    <w:qFormat/>
    <w:pPr>
      <w:widowControl/>
      <w:spacing w:before="0" w:after="0" w:line="240" w:lineRule="auto"/>
      <w:jc w:val="center"/>
    </w:pPr>
    <w:rPr>
      <w:rFonts w:ascii="Arial" w:eastAsia="Times New Roman" w:hAnsi="Arial"/>
      <w:bCs w:val="0"/>
      <w:color w:val="000000"/>
      <w:kern w:val="0"/>
      <w:sz w:val="20"/>
      <w:szCs w:val="20"/>
      <w:lang w:eastAsia="en-US"/>
    </w:rPr>
  </w:style>
  <w:style w:type="paragraph" w:customStyle="1" w:styleId="12">
    <w:name w:val="标题 1（绿盟科技）"/>
    <w:basedOn w:val="15"/>
    <w:qFormat/>
    <w:pPr>
      <w:keepNext/>
      <w:keepLines/>
      <w:widowControl/>
      <w:numPr>
        <w:numId w:val="13"/>
      </w:numPr>
      <w:pBdr>
        <w:bottom w:val="single" w:sz="48" w:space="1" w:color="auto"/>
      </w:pBdr>
      <w:spacing w:before="600" w:after="330" w:line="576" w:lineRule="auto"/>
      <w:jc w:val="left"/>
    </w:pPr>
    <w:rPr>
      <w:rFonts w:ascii="Arial" w:hAnsi="Arial"/>
      <w:sz w:val="44"/>
    </w:rPr>
  </w:style>
  <w:style w:type="paragraph" w:customStyle="1" w:styleId="5h5BlockLabelH5PIM5dashdsddh51heading51h">
    <w:name w:val="样式 标题 5h5Block LabelH5PIM 5第四层条dashdsddh51heading 51h..."/>
    <w:basedOn w:val="51"/>
    <w:qFormat/>
    <w:pPr>
      <w:widowControl/>
      <w:tabs>
        <w:tab w:val="left" w:pos="1008"/>
      </w:tabs>
      <w:spacing w:before="240" w:after="240" w:line="240" w:lineRule="auto"/>
      <w:ind w:left="1008" w:hanging="1008"/>
      <w:jc w:val="left"/>
    </w:pPr>
    <w:rPr>
      <w:rFonts w:eastAsia="黑体"/>
      <w:bCs w:val="0"/>
      <w:i/>
      <w:iCs/>
    </w:rPr>
  </w:style>
  <w:style w:type="paragraph" w:customStyle="1" w:styleId="a7">
    <w:name w:val="标准文件_一级项目符号"/>
    <w:basedOn w:val="af1"/>
    <w:next w:val="af1"/>
    <w:qFormat/>
    <w:pPr>
      <w:widowControl/>
      <w:numPr>
        <w:numId w:val="31"/>
      </w:numPr>
      <w:adjustRightInd w:val="0"/>
      <w:snapToGrid w:val="0"/>
      <w:spacing w:line="300" w:lineRule="auto"/>
      <w:ind w:firstLine="0"/>
      <w:jc w:val="left"/>
    </w:pPr>
    <w:rPr>
      <w:bCs/>
      <w:color w:val="000000"/>
      <w:spacing w:val="2"/>
      <w:kern w:val="0"/>
      <w:sz w:val="24"/>
    </w:rPr>
  </w:style>
  <w:style w:type="paragraph" w:customStyle="1" w:styleId="23">
    <w:name w:val="标题 2（绿盟科技）"/>
    <w:basedOn w:val="20"/>
    <w:next w:val="afffffff8"/>
    <w:qFormat/>
    <w:pPr>
      <w:widowControl/>
      <w:numPr>
        <w:numId w:val="13"/>
      </w:numPr>
      <w:spacing w:beforeLines="0" w:before="260" w:after="260"/>
      <w:ind w:rightChars="0" w:right="0"/>
      <w:jc w:val="left"/>
    </w:pPr>
    <w:rPr>
      <w:rFonts w:ascii="Arial" w:eastAsia="黑体" w:hAnsi="Arial"/>
      <w:b/>
      <w:bCs w:val="0"/>
      <w:sz w:val="32"/>
    </w:rPr>
  </w:style>
  <w:style w:type="paragraph" w:customStyle="1" w:styleId="Char2CharCharCharCharCharChar">
    <w:name w:val="Char2 Char Char Char Char Char Char"/>
    <w:basedOn w:val="af1"/>
    <w:qFormat/>
    <w:pPr>
      <w:widowControl/>
      <w:tabs>
        <w:tab w:val="left" w:pos="420"/>
      </w:tabs>
      <w:ind w:left="420" w:hanging="420"/>
      <w:jc w:val="left"/>
    </w:pPr>
    <w:rPr>
      <w:rFonts w:ascii="Tahoma" w:hAnsi="Tahoma"/>
      <w:sz w:val="28"/>
      <w:szCs w:val="20"/>
    </w:rPr>
  </w:style>
  <w:style w:type="paragraph" w:customStyle="1" w:styleId="412">
    <w:name w:val="样式 正文缩进正文（首行缩进两字）表正文正文非缩进特点标题4段1 + 首行缩进:  2 字符"/>
    <w:basedOn w:val="af8"/>
    <w:qFormat/>
    <w:pPr>
      <w:adjustRightInd w:val="0"/>
      <w:snapToGrid w:val="0"/>
      <w:ind w:firstLine="480"/>
    </w:pPr>
    <w:rPr>
      <w:sz w:val="24"/>
    </w:rPr>
  </w:style>
  <w:style w:type="paragraph" w:customStyle="1" w:styleId="ae">
    <w:name w:val="五级条标题"/>
    <w:basedOn w:val="ad"/>
    <w:next w:val="affffffe"/>
    <w:qFormat/>
    <w:pPr>
      <w:numPr>
        <w:ilvl w:val="4"/>
      </w:numPr>
      <w:outlineLvl w:val="6"/>
    </w:pPr>
  </w:style>
  <w:style w:type="paragraph" w:customStyle="1" w:styleId="074">
    <w:name w:val="首行缩进:  0.74 厘米"/>
    <w:basedOn w:val="af1"/>
    <w:qFormat/>
    <w:pPr>
      <w:widowControl/>
      <w:spacing w:line="413" w:lineRule="auto"/>
      <w:ind w:firstLine="482"/>
      <w:jc w:val="left"/>
    </w:pPr>
    <w:rPr>
      <w:rFonts w:cs="宋体"/>
      <w:sz w:val="24"/>
      <w:szCs w:val="20"/>
    </w:rPr>
  </w:style>
  <w:style w:type="paragraph" w:customStyle="1" w:styleId="font7">
    <w:name w:val="font7"/>
    <w:basedOn w:val="af1"/>
    <w:qFormat/>
    <w:pPr>
      <w:widowControl/>
      <w:spacing w:before="100" w:beforeAutospacing="1" w:after="100" w:afterAutospacing="1"/>
      <w:jc w:val="left"/>
    </w:pPr>
    <w:rPr>
      <w:rFonts w:ascii="宋体" w:hAnsi="宋体" w:cs="宋体"/>
      <w:kern w:val="0"/>
      <w:sz w:val="20"/>
      <w:szCs w:val="20"/>
    </w:rPr>
  </w:style>
  <w:style w:type="paragraph" w:customStyle="1" w:styleId="4H44l3sect1234RefHeading1rh1sect12341RefChar">
    <w:name w:val="样式 标题 4H44l3sect 1.2.3.4Ref Heading 1rh1sect 1.2.3.41Ref... Char"/>
    <w:basedOn w:val="41"/>
    <w:qFormat/>
    <w:pPr>
      <w:widowControl/>
      <w:spacing w:before="280" w:after="290"/>
      <w:ind w:left="0" w:firstLine="0"/>
      <w:jc w:val="left"/>
    </w:pPr>
    <w:rPr>
      <w:rFonts w:ascii="Arial" w:eastAsia="黑体" w:hAnsi="Arial"/>
      <w:b/>
      <w:kern w:val="0"/>
    </w:rPr>
  </w:style>
  <w:style w:type="paragraph" w:customStyle="1" w:styleId="82">
    <w:name w:val="样式8"/>
    <w:basedOn w:val="af1"/>
    <w:qFormat/>
    <w:pPr>
      <w:widowControl/>
      <w:spacing w:line="413" w:lineRule="auto"/>
      <w:jc w:val="center"/>
    </w:pPr>
    <w:rPr>
      <w:rFonts w:ascii="微软雅黑" w:eastAsia="微软雅黑" w:hAnsi="微软雅黑"/>
      <w:b/>
    </w:rPr>
  </w:style>
  <w:style w:type="paragraph" w:customStyle="1" w:styleId="xl177">
    <w:name w:val="xl177"/>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afffffffffff7">
    <w:name w:val="属性下分类"/>
    <w:basedOn w:val="af1"/>
    <w:qFormat/>
    <w:pPr>
      <w:widowControl/>
      <w:spacing w:before="120"/>
      <w:ind w:left="851"/>
      <w:jc w:val="left"/>
    </w:pPr>
    <w:rPr>
      <w:rFonts w:ascii="Arial" w:hAnsi="Arial"/>
      <w:sz w:val="24"/>
      <w:szCs w:val="20"/>
    </w:rPr>
  </w:style>
  <w:style w:type="paragraph" w:customStyle="1" w:styleId="40">
    <w:name w:val="标题 4（绿盟科技）"/>
    <w:basedOn w:val="41"/>
    <w:next w:val="afffffff8"/>
    <w:qFormat/>
    <w:pPr>
      <w:widowControl/>
      <w:numPr>
        <w:ilvl w:val="3"/>
        <w:numId w:val="13"/>
      </w:numPr>
      <w:spacing w:before="280" w:after="156" w:line="376" w:lineRule="auto"/>
      <w:jc w:val="left"/>
    </w:pPr>
    <w:rPr>
      <w:rFonts w:ascii="Arial" w:eastAsia="黑体" w:hAnsi="Arial"/>
      <w:b/>
      <w:bCs w:val="0"/>
      <w:kern w:val="0"/>
    </w:rPr>
  </w:style>
  <w:style w:type="paragraph" w:customStyle="1" w:styleId="xl59">
    <w:name w:val="xl59"/>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26">
    <w:name w:val="xl12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xl73">
    <w:name w:val="xl7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rPr>
  </w:style>
  <w:style w:type="paragraph" w:customStyle="1" w:styleId="afffffffffff8">
    <w:name w:val="表格小字"/>
    <w:basedOn w:val="afffffffffff5"/>
    <w:qFormat/>
  </w:style>
  <w:style w:type="paragraph" w:customStyle="1" w:styleId="xl167">
    <w:name w:val="xl167"/>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TableCell">
    <w:name w:val="TableCell"/>
    <w:basedOn w:val="af1"/>
    <w:qFormat/>
    <w:pPr>
      <w:widowControl/>
      <w:spacing w:before="60" w:after="60"/>
      <w:jc w:val="left"/>
    </w:pPr>
    <w:rPr>
      <w:rFonts w:ascii="Garamond" w:hAnsi="Garamond"/>
      <w:kern w:val="0"/>
      <w:sz w:val="20"/>
      <w:szCs w:val="20"/>
    </w:rPr>
  </w:style>
  <w:style w:type="paragraph" w:customStyle="1" w:styleId="CharCharChar0">
    <w:name w:val="Char Char Char"/>
    <w:basedOn w:val="af1"/>
    <w:qFormat/>
    <w:pPr>
      <w:widowControl/>
      <w:spacing w:line="413" w:lineRule="auto"/>
      <w:ind w:firstLineChars="200" w:firstLine="200"/>
      <w:jc w:val="left"/>
    </w:pPr>
    <w:rPr>
      <w:sz w:val="24"/>
      <w:szCs w:val="20"/>
    </w:rPr>
  </w:style>
  <w:style w:type="paragraph" w:customStyle="1" w:styleId="xl72">
    <w:name w:val="xl72"/>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xl29">
    <w:name w:val="xl29"/>
    <w:basedOn w:val="af1"/>
    <w:qFormat/>
    <w:pPr>
      <w:widowControl/>
      <w:spacing w:before="100" w:after="100" w:line="413" w:lineRule="auto"/>
      <w:ind w:firstLineChars="200" w:firstLine="200"/>
      <w:jc w:val="center"/>
      <w:textAlignment w:val="center"/>
    </w:pPr>
    <w:rPr>
      <w:rFonts w:ascii="Arial Unicode MS" w:eastAsia="Arial Unicode MS" w:hAnsi="Arial Unicode MS"/>
      <w:kern w:val="0"/>
      <w:sz w:val="24"/>
      <w:szCs w:val="20"/>
    </w:rPr>
  </w:style>
  <w:style w:type="paragraph" w:customStyle="1" w:styleId="3e">
    <w:name w:val="正文编号3"/>
    <w:basedOn w:val="af1"/>
    <w:qFormat/>
    <w:pPr>
      <w:widowControl/>
      <w:tabs>
        <w:tab w:val="left" w:pos="972"/>
      </w:tabs>
      <w:adjustRightInd w:val="0"/>
      <w:spacing w:line="312" w:lineRule="atLeast"/>
      <w:ind w:left="972" w:hanging="432"/>
      <w:jc w:val="left"/>
      <w:textAlignment w:val="baseline"/>
    </w:pPr>
    <w:rPr>
      <w:kern w:val="0"/>
      <w:sz w:val="24"/>
      <w:szCs w:val="20"/>
    </w:rPr>
  </w:style>
  <w:style w:type="paragraph" w:customStyle="1" w:styleId="CellBody">
    <w:name w:val="CellBody"/>
    <w:basedOn w:val="af1"/>
    <w:qFormat/>
    <w:pPr>
      <w:widowControl/>
      <w:adjustRightInd w:val="0"/>
      <w:spacing w:before="60" w:after="60" w:line="240" w:lineRule="exact"/>
      <w:jc w:val="left"/>
    </w:pPr>
    <w:rPr>
      <w:kern w:val="0"/>
      <w:sz w:val="24"/>
      <w:szCs w:val="20"/>
    </w:rPr>
  </w:style>
  <w:style w:type="paragraph" w:customStyle="1" w:styleId="Wimage">
    <w:name w:val="Wimage"/>
    <w:next w:val="ARNorm"/>
    <w:qFormat/>
    <w:pPr>
      <w:spacing w:before="120" w:line="413" w:lineRule="auto"/>
      <w:ind w:firstLineChars="200" w:firstLine="200"/>
      <w:jc w:val="center"/>
    </w:pPr>
    <w:rPr>
      <w:rFonts w:eastAsia="Times New Roman"/>
      <w:sz w:val="22"/>
      <w:lang w:eastAsia="en-US"/>
    </w:rPr>
  </w:style>
  <w:style w:type="paragraph" w:customStyle="1" w:styleId="xl135">
    <w:name w:val="xl135"/>
    <w:basedOn w:val="af1"/>
    <w:qFormat/>
    <w:pPr>
      <w:widowControl/>
      <w:spacing w:before="100" w:beforeAutospacing="1" w:after="100" w:afterAutospacing="1"/>
      <w:jc w:val="center"/>
      <w:textAlignment w:val="center"/>
    </w:pPr>
    <w:rPr>
      <w:b/>
      <w:bCs/>
      <w:kern w:val="0"/>
      <w:sz w:val="24"/>
    </w:rPr>
  </w:style>
  <w:style w:type="paragraph" w:customStyle="1" w:styleId="65">
    <w:name w:val="！标题6"/>
    <w:basedOn w:val="af1"/>
    <w:qFormat/>
    <w:pPr>
      <w:widowControl/>
      <w:spacing w:beforeLines="50" w:afterLines="50"/>
      <w:ind w:firstLine="288"/>
      <w:jc w:val="left"/>
      <w:outlineLvl w:val="5"/>
    </w:pPr>
    <w:rPr>
      <w:rFonts w:ascii="Arial" w:hAnsi="Arial" w:cs="宋体"/>
      <w:b/>
      <w:bCs/>
      <w:color w:val="000000"/>
      <w:kern w:val="0"/>
      <w:sz w:val="24"/>
      <w:szCs w:val="21"/>
      <w:lang w:val="zh-CN" w:eastAsia="en-US"/>
    </w:rPr>
  </w:style>
  <w:style w:type="paragraph" w:customStyle="1" w:styleId="afffffffffff9">
    <w:name w:val="列项——"/>
    <w:qFormat/>
    <w:pPr>
      <w:widowControl w:val="0"/>
      <w:tabs>
        <w:tab w:val="left" w:pos="360"/>
        <w:tab w:val="left" w:pos="720"/>
      </w:tabs>
      <w:spacing w:line="413" w:lineRule="auto"/>
      <w:ind w:left="720" w:firstLineChars="200" w:hanging="360"/>
      <w:jc w:val="both"/>
    </w:pPr>
    <w:rPr>
      <w:rFonts w:ascii="宋体"/>
      <w:sz w:val="21"/>
    </w:rPr>
  </w:style>
  <w:style w:type="paragraph" w:customStyle="1" w:styleId="CM21">
    <w:name w:val="CM21"/>
    <w:basedOn w:val="Default"/>
    <w:next w:val="Default"/>
    <w:qFormat/>
    <w:pPr>
      <w:spacing w:after="483"/>
    </w:pPr>
    <w:rPr>
      <w:rFonts w:ascii="Sim Sun" w:eastAsia="Sim Sun"/>
      <w:color w:val="auto"/>
      <w:szCs w:val="24"/>
    </w:rPr>
  </w:style>
  <w:style w:type="paragraph" w:customStyle="1" w:styleId="afffffffffffa">
    <w:name w:val="样式 标题一"/>
    <w:basedOn w:val="15"/>
    <w:next w:val="af1"/>
    <w:qFormat/>
    <w:pPr>
      <w:keepNext/>
      <w:keepLines/>
      <w:pageBreakBefore/>
      <w:widowControl/>
      <w:tabs>
        <w:tab w:val="left" w:pos="0"/>
      </w:tabs>
      <w:spacing w:line="360" w:lineRule="auto"/>
      <w:ind w:firstLineChars="169" w:firstLine="747"/>
      <w:jc w:val="center"/>
    </w:pPr>
    <w:rPr>
      <w:rFonts w:ascii="宋体" w:hAnsi="宋体"/>
      <w:bCs w:val="0"/>
      <w:color w:val="FF0000"/>
      <w:kern w:val="0"/>
      <w:sz w:val="44"/>
    </w:rPr>
  </w:style>
  <w:style w:type="paragraph" w:customStyle="1" w:styleId="JimsonTXT">
    <w:name w:val="Jimson TXT"/>
    <w:basedOn w:val="af1"/>
    <w:qFormat/>
    <w:pPr>
      <w:widowControl/>
      <w:spacing w:line="413" w:lineRule="auto"/>
      <w:ind w:firstLineChars="200" w:firstLine="200"/>
      <w:jc w:val="left"/>
    </w:pPr>
    <w:rPr>
      <w:rFonts w:ascii="Arial" w:hAnsi="Arial"/>
      <w:sz w:val="24"/>
      <w:szCs w:val="22"/>
    </w:rPr>
  </w:style>
  <w:style w:type="paragraph" w:customStyle="1" w:styleId="afffffffffffb">
    <w:name w:val="注释文字"/>
    <w:basedOn w:val="af1"/>
    <w:qFormat/>
    <w:pPr>
      <w:widowControl/>
      <w:adjustRightInd w:val="0"/>
      <w:snapToGrid w:val="0"/>
      <w:spacing w:line="413" w:lineRule="auto"/>
      <w:ind w:firstLine="454"/>
      <w:jc w:val="left"/>
    </w:pPr>
    <w:rPr>
      <w:rFonts w:ascii="Arial" w:hAnsi="Arial"/>
      <w:color w:val="0000FF"/>
      <w:sz w:val="24"/>
      <w:szCs w:val="20"/>
    </w:rPr>
  </w:style>
  <w:style w:type="paragraph" w:customStyle="1" w:styleId="1f9">
    <w:name w:val="样式 标题 1 + 宋体 非加粗"/>
    <w:basedOn w:val="15"/>
    <w:qFormat/>
    <w:pPr>
      <w:keepNext/>
      <w:keepLines/>
      <w:pageBreakBefore/>
      <w:widowControl/>
      <w:tabs>
        <w:tab w:val="left" w:pos="-3780"/>
        <w:tab w:val="left" w:pos="0"/>
      </w:tabs>
      <w:spacing w:beforeLines="100" w:before="340" w:after="156" w:line="360" w:lineRule="auto"/>
      <w:ind w:left="-3780" w:hanging="420"/>
      <w:jc w:val="left"/>
    </w:pPr>
    <w:rPr>
      <w:rFonts w:ascii="宋体" w:eastAsia="宋体" w:hAnsi="宋体"/>
      <w:bCs w:val="0"/>
      <w:sz w:val="32"/>
      <w:szCs w:val="20"/>
    </w:rPr>
  </w:style>
  <w:style w:type="paragraph" w:customStyle="1" w:styleId="Char1CharCharChar">
    <w:name w:val="Char1 Char Char Char"/>
    <w:basedOn w:val="af1"/>
    <w:qFormat/>
    <w:pPr>
      <w:widowControl/>
      <w:jc w:val="left"/>
    </w:pPr>
    <w:rPr>
      <w:rFonts w:ascii="Tahoma" w:hAnsi="Tahoma"/>
      <w:sz w:val="24"/>
      <w:szCs w:val="20"/>
    </w:rPr>
  </w:style>
  <w:style w:type="paragraph" w:customStyle="1" w:styleId="xl113">
    <w:name w:val="xl113"/>
    <w:basedOn w:val="af1"/>
    <w:qFormat/>
    <w:pPr>
      <w:widowControl/>
      <w:pBdr>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Charffc">
    <w:name w:val="表格标题黑体居中 Char"/>
    <w:basedOn w:val="af1"/>
    <w:qFormat/>
    <w:pPr>
      <w:widowControl/>
      <w:spacing w:after="120" w:line="413" w:lineRule="auto"/>
      <w:jc w:val="center"/>
    </w:pPr>
    <w:rPr>
      <w:rFonts w:ascii="黑体" w:eastAsia="黑体" w:cs="宋体"/>
      <w:b/>
      <w:bCs/>
      <w:sz w:val="30"/>
      <w:szCs w:val="20"/>
    </w:rPr>
  </w:style>
  <w:style w:type="paragraph" w:customStyle="1" w:styleId="WW-">
    <w:name w:val="WW-正文（首行缩进两字）"/>
    <w:basedOn w:val="af1"/>
    <w:qFormat/>
    <w:pPr>
      <w:widowControl/>
      <w:suppressAutoHyphens/>
      <w:spacing w:line="413" w:lineRule="auto"/>
      <w:jc w:val="left"/>
    </w:pPr>
    <w:rPr>
      <w:kern w:val="1"/>
      <w:sz w:val="24"/>
      <w:szCs w:val="20"/>
    </w:rPr>
  </w:style>
  <w:style w:type="paragraph" w:customStyle="1" w:styleId="xl40">
    <w:name w:val="xl40"/>
    <w:basedOn w:val="af1"/>
    <w:qFormat/>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5CharChar0">
    <w:name w:val="样式5 Char Char"/>
    <w:basedOn w:val="1c"/>
    <w:qFormat/>
    <w:pPr>
      <w:widowControl/>
      <w:spacing w:line="413" w:lineRule="auto"/>
      <w:ind w:firstLineChars="200" w:firstLine="200"/>
      <w:jc w:val="left"/>
    </w:pPr>
    <w:rPr>
      <w:rFonts w:ascii="宋体" w:eastAsia="宋体" w:hAnsi="宋体"/>
      <w:b w:val="0"/>
      <w:sz w:val="24"/>
      <w:szCs w:val="24"/>
    </w:rPr>
  </w:style>
  <w:style w:type="paragraph" w:customStyle="1" w:styleId="bodycopy">
    <w:name w:val="bodycopy"/>
    <w:basedOn w:val="af1"/>
    <w:qFormat/>
    <w:pPr>
      <w:widowControl/>
      <w:spacing w:before="100" w:beforeAutospacing="1" w:after="100" w:afterAutospacing="1" w:line="210" w:lineRule="atLeast"/>
      <w:jc w:val="left"/>
    </w:pPr>
    <w:rPr>
      <w:rFonts w:ascii="Arial" w:hAnsi="Arial" w:cs="Arial"/>
      <w:color w:val="000000"/>
      <w:kern w:val="0"/>
      <w:sz w:val="18"/>
      <w:szCs w:val="18"/>
    </w:rPr>
  </w:style>
  <w:style w:type="paragraph" w:customStyle="1" w:styleId="afffffffffffc">
    <w:name w:val="大表格靠左"/>
    <w:basedOn w:val="af1"/>
    <w:qFormat/>
    <w:pPr>
      <w:widowControl/>
      <w:overflowPunct w:val="0"/>
      <w:autoSpaceDE w:val="0"/>
      <w:autoSpaceDN w:val="0"/>
      <w:adjustRightInd w:val="0"/>
      <w:spacing w:line="413" w:lineRule="auto"/>
      <w:jc w:val="left"/>
      <w:textAlignment w:val="baseline"/>
    </w:pPr>
    <w:rPr>
      <w:rFonts w:ascii="Arial" w:hAnsi="Arial" w:cs="Arial"/>
      <w:kern w:val="0"/>
      <w:sz w:val="24"/>
      <w:szCs w:val="20"/>
    </w:rPr>
  </w:style>
  <w:style w:type="paragraph" w:customStyle="1" w:styleId="CharChar1CharCharCharCharCharCharCharCharCharCharCharCharCharCharCharCharChar1Char">
    <w:name w:val="Char Char1 Char Char Char Char Char Char Char Char Char Char Char Char Char Char Char Char Char1 Char"/>
    <w:basedOn w:val="af1"/>
    <w:qFormat/>
    <w:pPr>
      <w:widowControl/>
      <w:spacing w:after="160" w:line="240" w:lineRule="exact"/>
      <w:jc w:val="left"/>
    </w:pPr>
    <w:rPr>
      <w:rFonts w:ascii="Verdana" w:hAnsi="Verdana"/>
      <w:kern w:val="0"/>
      <w:sz w:val="20"/>
      <w:szCs w:val="20"/>
      <w:lang w:eastAsia="en-US"/>
    </w:rPr>
  </w:style>
  <w:style w:type="paragraph" w:customStyle="1" w:styleId="50">
    <w:name w:val="标题5"/>
    <w:basedOn w:val="af1"/>
    <w:qFormat/>
    <w:pPr>
      <w:widowControl/>
      <w:numPr>
        <w:numId w:val="32"/>
      </w:numPr>
      <w:spacing w:before="120" w:after="120" w:line="413" w:lineRule="auto"/>
      <w:ind w:firstLine="0"/>
      <w:contextualSpacing/>
      <w:jc w:val="left"/>
    </w:pPr>
    <w:rPr>
      <w:sz w:val="28"/>
    </w:rPr>
  </w:style>
  <w:style w:type="paragraph" w:customStyle="1" w:styleId="CSS2">
    <w:name w:val="CSS2级正文"/>
    <w:basedOn w:val="2d"/>
    <w:qFormat/>
    <w:pPr>
      <w:widowControl/>
      <w:spacing w:after="0" w:line="360" w:lineRule="auto"/>
      <w:ind w:leftChars="200" w:left="480" w:firstLineChars="200" w:firstLine="480"/>
      <w:jc w:val="left"/>
    </w:pPr>
    <w:rPr>
      <w:rFonts w:cs="宋体"/>
      <w:sz w:val="24"/>
      <w:szCs w:val="20"/>
    </w:rPr>
  </w:style>
  <w:style w:type="paragraph" w:customStyle="1" w:styleId="afffffffffffd">
    <w:name w:val="水印"/>
    <w:basedOn w:val="af1"/>
    <w:qFormat/>
    <w:pPr>
      <w:widowControl/>
      <w:adjustRightInd w:val="0"/>
      <w:spacing w:line="240" w:lineRule="atLeast"/>
      <w:jc w:val="left"/>
      <w:textAlignment w:val="baseline"/>
    </w:pPr>
    <w:rPr>
      <w:kern w:val="0"/>
      <w:sz w:val="24"/>
      <w:szCs w:val="20"/>
    </w:rPr>
  </w:style>
  <w:style w:type="paragraph" w:customStyle="1" w:styleId="Char1CharCharChar1CharCharCharCha">
    <w:name w:val="样式 正文首行缩进正文首行缩进 Char1 Char Char正文首行缩进 Char1 Char Char Char Cha..."/>
    <w:basedOn w:val="affff1"/>
    <w:qFormat/>
    <w:pPr>
      <w:ind w:left="775" w:firstLineChars="0" w:firstLine="0"/>
    </w:pPr>
    <w:rPr>
      <w:rFonts w:cs="宋体"/>
    </w:rPr>
  </w:style>
  <w:style w:type="paragraph" w:customStyle="1" w:styleId="afffffffffffe">
    <w:name w:val="表格内文字居中"/>
    <w:basedOn w:val="affffffffffff"/>
    <w:qFormat/>
    <w:pPr>
      <w:jc w:val="center"/>
    </w:pPr>
    <w:rPr>
      <w:szCs w:val="20"/>
    </w:rPr>
  </w:style>
  <w:style w:type="paragraph" w:customStyle="1" w:styleId="affffffffffff">
    <w:name w:val="表格内文字"/>
    <w:basedOn w:val="af1"/>
    <w:qFormat/>
    <w:pPr>
      <w:widowControl/>
      <w:jc w:val="left"/>
    </w:pPr>
    <w:rPr>
      <w:rFonts w:cs="宋体"/>
      <w:sz w:val="24"/>
      <w:szCs w:val="21"/>
    </w:rPr>
  </w:style>
  <w:style w:type="paragraph" w:customStyle="1" w:styleId="60">
    <w:name w:val="正文6"/>
    <w:basedOn w:val="af1"/>
    <w:qFormat/>
    <w:pPr>
      <w:widowControl/>
      <w:numPr>
        <w:numId w:val="33"/>
      </w:numPr>
      <w:spacing w:before="60" w:after="60" w:line="413" w:lineRule="auto"/>
      <w:ind w:leftChars="600" w:left="1020" w:firstLine="0"/>
      <w:jc w:val="left"/>
    </w:pPr>
    <w:rPr>
      <w:sz w:val="24"/>
    </w:rPr>
  </w:style>
  <w:style w:type="paragraph" w:customStyle="1" w:styleId="xl140">
    <w:name w:val="xl140"/>
    <w:basedOn w:val="af1"/>
    <w:qFormat/>
    <w:pPr>
      <w:widowControl/>
      <w:spacing w:before="100" w:beforeAutospacing="1" w:after="100" w:afterAutospacing="1"/>
      <w:jc w:val="center"/>
      <w:textAlignment w:val="center"/>
    </w:pPr>
    <w:rPr>
      <w:kern w:val="0"/>
      <w:sz w:val="24"/>
    </w:rPr>
  </w:style>
  <w:style w:type="paragraph" w:customStyle="1" w:styleId="affffffffffff0">
    <w:name w:val="附录五级条标题"/>
    <w:basedOn w:val="afffffff9"/>
    <w:next w:val="affffffe"/>
    <w:qFormat/>
    <w:pPr>
      <w:outlineLvl w:val="6"/>
    </w:pPr>
  </w:style>
  <w:style w:type="paragraph" w:customStyle="1" w:styleId="411">
    <w:name w:val="正文列4_1"/>
    <w:basedOn w:val="af1"/>
    <w:qFormat/>
    <w:pPr>
      <w:widowControl/>
      <w:adjustRightInd w:val="0"/>
      <w:spacing w:line="360" w:lineRule="exact"/>
      <w:jc w:val="left"/>
      <w:textAlignment w:val="baseline"/>
    </w:pPr>
    <w:rPr>
      <w:rFonts w:ascii="宋体"/>
      <w:kern w:val="0"/>
      <w:sz w:val="24"/>
    </w:rPr>
  </w:style>
  <w:style w:type="paragraph" w:customStyle="1" w:styleId="211">
    <w:name w:val="2.1"/>
    <w:basedOn w:val="20"/>
    <w:qFormat/>
    <w:pPr>
      <w:widowControl/>
      <w:numPr>
        <w:ilvl w:val="0"/>
        <w:numId w:val="0"/>
      </w:numPr>
      <w:spacing w:beforeLines="0" w:before="260" w:after="260" w:line="416" w:lineRule="auto"/>
      <w:ind w:rightChars="0" w:right="0"/>
      <w:jc w:val="left"/>
    </w:pPr>
    <w:rPr>
      <w:rFonts w:ascii="Arial" w:eastAsia="黑体" w:hAnsi="Arial"/>
      <w:b/>
      <w:sz w:val="32"/>
    </w:rPr>
  </w:style>
  <w:style w:type="paragraph" w:customStyle="1" w:styleId="affffffffffff1">
    <w:name w:val="表格内文字加粗"/>
    <w:basedOn w:val="affffffffffff"/>
    <w:qFormat/>
    <w:pPr>
      <w:jc w:val="center"/>
    </w:pPr>
    <w:rPr>
      <w:b/>
      <w:bCs/>
    </w:rPr>
  </w:style>
  <w:style w:type="paragraph" w:customStyle="1" w:styleId="xl92">
    <w:name w:val="xl92"/>
    <w:basedOn w:val="af1"/>
    <w:qFormat/>
    <w:pPr>
      <w:widowControl/>
      <w:pBdr>
        <w:top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biaoti1">
    <w:name w:val="biaoti1"/>
    <w:basedOn w:val="15"/>
    <w:qFormat/>
    <w:pPr>
      <w:keepNext/>
      <w:keepLines/>
      <w:pageBreakBefore/>
      <w:widowControl/>
      <w:tabs>
        <w:tab w:val="left" w:pos="432"/>
      </w:tabs>
      <w:spacing w:before="340" w:after="330" w:line="360" w:lineRule="auto"/>
      <w:ind w:left="431" w:hanging="431"/>
      <w:jc w:val="left"/>
    </w:pPr>
    <w:rPr>
      <w:rFonts w:eastAsia="宋体"/>
      <w:sz w:val="44"/>
    </w:rPr>
  </w:style>
  <w:style w:type="paragraph" w:customStyle="1" w:styleId="affffffffffff2">
    <w:name w:val="图题注样式"/>
    <w:basedOn w:val="afa"/>
    <w:qFormat/>
    <w:pPr>
      <w:widowControl/>
      <w:spacing w:before="120" w:after="240"/>
      <w:jc w:val="center"/>
    </w:pPr>
    <w:rPr>
      <w:rFonts w:ascii="Arial" w:hAnsi="Arial"/>
      <w:sz w:val="24"/>
    </w:rPr>
  </w:style>
  <w:style w:type="paragraph" w:customStyle="1" w:styleId="affffffffffff3">
    <w:name w:val="a"/>
    <w:basedOn w:val="af1"/>
    <w:qFormat/>
    <w:pPr>
      <w:widowControl/>
      <w:spacing w:before="100" w:beforeAutospacing="1" w:after="100" w:afterAutospacing="1"/>
      <w:jc w:val="left"/>
    </w:pPr>
    <w:rPr>
      <w:rFonts w:ascii="宋体" w:hAnsi="宋体" w:cs="宋体"/>
      <w:kern w:val="0"/>
      <w:sz w:val="24"/>
    </w:rPr>
  </w:style>
  <w:style w:type="paragraph" w:customStyle="1" w:styleId="xl61">
    <w:name w:val="xl61"/>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39">
    <w:name w:val="xl39"/>
    <w:basedOn w:val="af1"/>
    <w:qFormat/>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43">
    <w:name w:val="xl43"/>
    <w:basedOn w:val="af1"/>
    <w:qFormat/>
    <w:pPr>
      <w:widowControl/>
      <w:pBdr>
        <w:top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413">
    <w:name w:val="样式 标题 4 + (中文) 黑体 非加粗1"/>
    <w:basedOn w:val="41"/>
    <w:qFormat/>
    <w:pPr>
      <w:widowControl/>
      <w:tabs>
        <w:tab w:val="left" w:pos="0"/>
        <w:tab w:val="left" w:pos="2160"/>
      </w:tabs>
      <w:spacing w:before="280" w:after="290" w:line="376" w:lineRule="auto"/>
      <w:ind w:left="0" w:firstLine="0"/>
      <w:jc w:val="left"/>
    </w:pPr>
    <w:rPr>
      <w:rFonts w:ascii="Arial" w:hAnsi="Arial"/>
      <w:b/>
      <w:bCs w:val="0"/>
    </w:rPr>
  </w:style>
  <w:style w:type="paragraph" w:customStyle="1" w:styleId="xl101">
    <w:name w:val="xl101"/>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color w:val="0000FF"/>
      <w:kern w:val="0"/>
      <w:sz w:val="20"/>
      <w:szCs w:val="20"/>
    </w:rPr>
  </w:style>
  <w:style w:type="paragraph" w:customStyle="1" w:styleId="xl100">
    <w:name w:val="xl10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FF"/>
      <w:kern w:val="0"/>
      <w:sz w:val="20"/>
      <w:szCs w:val="20"/>
    </w:rPr>
  </w:style>
  <w:style w:type="paragraph" w:customStyle="1" w:styleId="affffffffffff4">
    <w:name w:val="图片说明"/>
    <w:basedOn w:val="CharChar1Char"/>
    <w:qFormat/>
    <w:pPr>
      <w:ind w:firstLine="412"/>
      <w:jc w:val="center"/>
    </w:pPr>
    <w:rPr>
      <w:b/>
      <w:bCs/>
    </w:rPr>
  </w:style>
  <w:style w:type="paragraph" w:customStyle="1" w:styleId="xl27">
    <w:name w:val="xl27"/>
    <w:basedOn w:val="af1"/>
    <w:qFormat/>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2ff6">
    <w:name w:val="项目2"/>
    <w:basedOn w:val="af1"/>
    <w:qFormat/>
    <w:pPr>
      <w:widowControl/>
      <w:tabs>
        <w:tab w:val="left" w:pos="840"/>
      </w:tabs>
      <w:spacing w:before="60" w:after="60" w:line="413" w:lineRule="auto"/>
      <w:ind w:left="840" w:hanging="420"/>
      <w:jc w:val="left"/>
    </w:pPr>
    <w:rPr>
      <w:sz w:val="24"/>
      <w:szCs w:val="20"/>
    </w:rPr>
  </w:style>
  <w:style w:type="paragraph" w:customStyle="1" w:styleId="affffffffffff5">
    <w:name w:val="我的表格正文——居中"/>
    <w:basedOn w:val="af1"/>
    <w:qFormat/>
    <w:pPr>
      <w:widowControl/>
      <w:jc w:val="center"/>
    </w:pPr>
    <w:rPr>
      <w:rFonts w:ascii="宋体" w:hAnsi="宋体" w:cs="宋体"/>
      <w:kern w:val="0"/>
      <w:sz w:val="24"/>
      <w:szCs w:val="20"/>
    </w:rPr>
  </w:style>
  <w:style w:type="paragraph" w:customStyle="1" w:styleId="xl157">
    <w:name w:val="xl157"/>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42">
    <w:name w:val="xl42"/>
    <w:basedOn w:val="af1"/>
    <w:qFormat/>
    <w:pPr>
      <w:widowControl/>
      <w:pBdr>
        <w:top w:val="single" w:sz="4" w:space="0" w:color="auto"/>
        <w:bottom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Paragraph1">
    <w:name w:val="Paragraph1"/>
    <w:basedOn w:val="af1"/>
    <w:qFormat/>
    <w:pPr>
      <w:widowControl/>
      <w:spacing w:before="80"/>
      <w:jc w:val="left"/>
    </w:pPr>
    <w:rPr>
      <w:kern w:val="0"/>
      <w:sz w:val="20"/>
      <w:szCs w:val="20"/>
      <w:lang w:eastAsia="en-US"/>
    </w:rPr>
  </w:style>
  <w:style w:type="paragraph" w:customStyle="1" w:styleId="font9">
    <w:name w:val="font9"/>
    <w:basedOn w:val="af1"/>
    <w:qFormat/>
    <w:pPr>
      <w:widowControl/>
      <w:spacing w:before="100" w:beforeAutospacing="1" w:after="100" w:afterAutospacing="1"/>
      <w:jc w:val="left"/>
    </w:pPr>
    <w:rPr>
      <w:color w:val="000000"/>
      <w:kern w:val="0"/>
      <w:sz w:val="20"/>
      <w:szCs w:val="20"/>
    </w:rPr>
  </w:style>
  <w:style w:type="paragraph" w:customStyle="1" w:styleId="xl171">
    <w:name w:val="xl171"/>
    <w:basedOn w:val="af1"/>
    <w:qFormat/>
    <w:pPr>
      <w:widowControl/>
      <w:pBdr>
        <w:top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1fa">
    <w:name w:val="正文1"/>
    <w:basedOn w:val="af1"/>
    <w:next w:val="af1"/>
    <w:qFormat/>
    <w:pPr>
      <w:widowControl/>
      <w:adjustRightInd w:val="0"/>
      <w:spacing w:before="120" w:after="120" w:line="400" w:lineRule="atLeast"/>
      <w:jc w:val="left"/>
      <w:textAlignment w:val="baseline"/>
    </w:pPr>
    <w:rPr>
      <w:spacing w:val="20"/>
      <w:kern w:val="0"/>
      <w:sz w:val="28"/>
      <w:szCs w:val="20"/>
    </w:rPr>
  </w:style>
  <w:style w:type="paragraph" w:customStyle="1" w:styleId="xl123">
    <w:name w:val="xl123"/>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xl134">
    <w:name w:val="xl13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FF"/>
      <w:kern w:val="0"/>
      <w:sz w:val="18"/>
      <w:szCs w:val="18"/>
    </w:rPr>
  </w:style>
  <w:style w:type="paragraph" w:customStyle="1" w:styleId="font16">
    <w:name w:val="font16"/>
    <w:basedOn w:val="af1"/>
    <w:qFormat/>
    <w:pPr>
      <w:widowControl/>
      <w:spacing w:before="100" w:beforeAutospacing="1" w:after="100" w:afterAutospacing="1"/>
      <w:jc w:val="left"/>
    </w:pPr>
    <w:rPr>
      <w:color w:val="0000FF"/>
      <w:kern w:val="0"/>
      <w:sz w:val="20"/>
      <w:szCs w:val="20"/>
    </w:rPr>
  </w:style>
  <w:style w:type="paragraph" w:customStyle="1" w:styleId="ParaCharCharCharCharCharCharChar">
    <w:name w:val="默认段落字体 Para Char Char Char Char Char Char Char"/>
    <w:basedOn w:val="af1"/>
    <w:qFormat/>
    <w:pPr>
      <w:widowControl/>
      <w:spacing w:line="413" w:lineRule="auto"/>
      <w:ind w:firstLineChars="200" w:firstLine="200"/>
      <w:jc w:val="left"/>
    </w:pPr>
    <w:rPr>
      <w:rFonts w:ascii="Tahoma" w:hAnsi="Tahoma"/>
      <w:sz w:val="24"/>
      <w:szCs w:val="20"/>
    </w:rPr>
  </w:style>
  <w:style w:type="paragraph" w:customStyle="1" w:styleId="font18">
    <w:name w:val="font18"/>
    <w:basedOn w:val="af1"/>
    <w:qFormat/>
    <w:pPr>
      <w:widowControl/>
      <w:spacing w:before="100" w:beforeAutospacing="1" w:after="100" w:afterAutospacing="1"/>
      <w:jc w:val="left"/>
    </w:pPr>
    <w:rPr>
      <w:rFonts w:ascii="宋体" w:hAnsi="宋体" w:cs="宋体"/>
      <w:color w:val="0000FF"/>
      <w:kern w:val="0"/>
      <w:sz w:val="18"/>
      <w:szCs w:val="18"/>
    </w:rPr>
  </w:style>
  <w:style w:type="paragraph" w:customStyle="1" w:styleId="05">
    <w:name w:val="样式 题注 + 段前: 0.5 行"/>
    <w:basedOn w:val="afa"/>
    <w:qFormat/>
    <w:pPr>
      <w:widowControl/>
      <w:spacing w:beforeLines="50" w:line="413" w:lineRule="auto"/>
      <w:jc w:val="left"/>
    </w:pPr>
    <w:rPr>
      <w:rFonts w:ascii="Arial" w:eastAsia="宋体" w:hAnsi="Arial"/>
      <w:sz w:val="24"/>
    </w:rPr>
  </w:style>
  <w:style w:type="paragraph" w:customStyle="1" w:styleId="affffffffffff6">
    <w:name w:val="封面一致性程度标识"/>
    <w:qFormat/>
    <w:pPr>
      <w:spacing w:before="440" w:line="400" w:lineRule="exact"/>
      <w:jc w:val="center"/>
    </w:pPr>
    <w:rPr>
      <w:rFonts w:ascii="宋体"/>
      <w:sz w:val="28"/>
    </w:rPr>
  </w:style>
  <w:style w:type="paragraph" w:customStyle="1" w:styleId="2ff7">
    <w:name w:val="正文2"/>
    <w:basedOn w:val="af1"/>
    <w:qFormat/>
    <w:pPr>
      <w:widowControl/>
      <w:spacing w:before="60" w:after="60" w:line="413" w:lineRule="auto"/>
      <w:jc w:val="left"/>
      <w:outlineLvl w:val="7"/>
    </w:pPr>
    <w:rPr>
      <w:sz w:val="24"/>
    </w:rPr>
  </w:style>
  <w:style w:type="paragraph" w:customStyle="1" w:styleId="affffffffffff7">
    <w:name w:val="我的顺序表"/>
    <w:basedOn w:val="afffff0"/>
    <w:qFormat/>
    <w:pPr>
      <w:widowControl w:val="0"/>
      <w:tabs>
        <w:tab w:val="left" w:pos="432"/>
      </w:tabs>
      <w:autoSpaceDE w:val="0"/>
      <w:autoSpaceDN w:val="0"/>
      <w:adjustRightInd w:val="0"/>
      <w:snapToGrid w:val="0"/>
      <w:spacing w:line="360" w:lineRule="auto"/>
      <w:ind w:left="432" w:hanging="432"/>
      <w:jc w:val="both"/>
    </w:pPr>
    <w:rPr>
      <w:rFonts w:cs="方正书宋简体"/>
      <w:b/>
      <w:bCs w:val="0"/>
      <w:spacing w:val="0"/>
      <w:kern w:val="2"/>
      <w:szCs w:val="24"/>
    </w:rPr>
  </w:style>
  <w:style w:type="paragraph" w:customStyle="1" w:styleId="NumberList">
    <w:name w:val="Number List"/>
    <w:basedOn w:val="aff7"/>
    <w:qFormat/>
    <w:pPr>
      <w:widowControl/>
      <w:tabs>
        <w:tab w:val="left" w:pos="0"/>
      </w:tabs>
      <w:adjustRightInd w:val="0"/>
      <w:spacing w:after="0" w:line="413" w:lineRule="auto"/>
      <w:ind w:firstLineChars="200" w:firstLine="420"/>
      <w:jc w:val="left"/>
      <w:textAlignment w:val="baseline"/>
    </w:pPr>
    <w:rPr>
      <w:rFonts w:ascii="宋体" w:hAnsi="宋体"/>
      <w:sz w:val="24"/>
      <w:szCs w:val="20"/>
    </w:rPr>
  </w:style>
  <w:style w:type="paragraph" w:customStyle="1" w:styleId="xl124">
    <w:name w:val="xl12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3h3H3sect12366">
    <w:name w:val="样式 标题 3h3H3sect1.2.3 + 五号 段前: 6 磅 段后: 6 磅 行距: 单倍行距"/>
    <w:basedOn w:val="3"/>
    <w:qFormat/>
    <w:pPr>
      <w:widowControl/>
      <w:numPr>
        <w:ilvl w:val="0"/>
        <w:numId w:val="0"/>
      </w:numPr>
      <w:tabs>
        <w:tab w:val="decimal" w:pos="0"/>
        <w:tab w:val="left" w:pos="1260"/>
        <w:tab w:val="left" w:pos="2869"/>
      </w:tabs>
      <w:adjustRightInd w:val="0"/>
      <w:spacing w:beforeLines="0" w:before="100" w:beforeAutospacing="1" w:after="100" w:afterAutospacing="1" w:line="240" w:lineRule="auto"/>
      <w:ind w:left="1260" w:hanging="420"/>
      <w:jc w:val="left"/>
      <w:textAlignment w:val="baseline"/>
    </w:pPr>
    <w:rPr>
      <w:b/>
      <w:bCs w:val="0"/>
      <w:kern w:val="0"/>
      <w:sz w:val="21"/>
      <w:szCs w:val="20"/>
    </w:rPr>
  </w:style>
  <w:style w:type="paragraph" w:customStyle="1" w:styleId="2ff8">
    <w:name w:val="样式 标题 2 + 四号"/>
    <w:basedOn w:val="20"/>
    <w:qFormat/>
    <w:pPr>
      <w:widowControl/>
      <w:numPr>
        <w:numId w:val="0"/>
      </w:numPr>
      <w:tabs>
        <w:tab w:val="left" w:pos="576"/>
      </w:tabs>
      <w:spacing w:beforeLines="0" w:before="260" w:after="260" w:line="416" w:lineRule="auto"/>
      <w:ind w:left="576" w:rightChars="0" w:right="0"/>
      <w:jc w:val="left"/>
    </w:pPr>
    <w:rPr>
      <w:rFonts w:ascii="Times New Roman" w:hAnsi="Times New Roman"/>
      <w:b/>
      <w:sz w:val="30"/>
    </w:rPr>
  </w:style>
  <w:style w:type="paragraph" w:customStyle="1" w:styleId="2CharCharCharCharCharCharCharCharCharCharChar">
    <w:name w:val="正文缩进2 Char Char Char Char Char Char Char Char Char Char Char"/>
    <w:basedOn w:val="af1"/>
    <w:next w:val="af8"/>
    <w:qFormat/>
    <w:pPr>
      <w:widowControl/>
      <w:ind w:firstLineChars="200" w:firstLine="420"/>
      <w:jc w:val="left"/>
    </w:pPr>
    <w:rPr>
      <w:sz w:val="24"/>
    </w:rPr>
  </w:style>
  <w:style w:type="paragraph" w:customStyle="1" w:styleId="Wcaption">
    <w:name w:val="Wcaption"/>
    <w:next w:val="ARNorm"/>
    <w:qFormat/>
    <w:pPr>
      <w:keepNext/>
      <w:spacing w:before="120" w:line="413" w:lineRule="auto"/>
      <w:ind w:firstLineChars="200" w:firstLine="200"/>
      <w:jc w:val="center"/>
    </w:pPr>
    <w:rPr>
      <w:rFonts w:ascii="Arial" w:eastAsia="Times New Roman" w:hAnsi="Arial" w:cs="Arial"/>
      <w:b/>
      <w:color w:val="000000"/>
      <w:lang w:eastAsia="en-US"/>
    </w:rPr>
  </w:style>
  <w:style w:type="paragraph" w:customStyle="1" w:styleId="font6">
    <w:name w:val="font6"/>
    <w:basedOn w:val="af1"/>
    <w:qFormat/>
    <w:pPr>
      <w:widowControl/>
      <w:spacing w:before="100" w:beforeAutospacing="1" w:after="100" w:afterAutospacing="1"/>
      <w:jc w:val="left"/>
    </w:pPr>
    <w:rPr>
      <w:rFonts w:ascii="宋体" w:hAnsi="宋体" w:cs="宋体"/>
      <w:b/>
      <w:bCs/>
      <w:kern w:val="0"/>
      <w:sz w:val="24"/>
    </w:rPr>
  </w:style>
  <w:style w:type="paragraph" w:customStyle="1" w:styleId="3H3h33rdlevelLevel3Headl3CTHeading3-oldISO2">
    <w:name w:val="样式 标题 3H3h33rd levelLevel 3 Headl3CTHeading 3 - oldISO2..."/>
    <w:basedOn w:val="3"/>
    <w:qFormat/>
    <w:pPr>
      <w:widowControl/>
      <w:numPr>
        <w:numId w:val="0"/>
      </w:numPr>
      <w:tabs>
        <w:tab w:val="decimal" w:pos="0"/>
      </w:tabs>
      <w:spacing w:beforeLines="25" w:before="260" w:afterLines="25" w:after="260" w:line="360" w:lineRule="auto"/>
    </w:pPr>
    <w:rPr>
      <w:rFonts w:ascii="宋体" w:eastAsia="仿宋_GB2312" w:hAnsi="宋体"/>
      <w:b/>
      <w:bCs w:val="0"/>
      <w:color w:val="000000"/>
      <w:sz w:val="24"/>
      <w:szCs w:val="20"/>
    </w:rPr>
  </w:style>
  <w:style w:type="paragraph" w:customStyle="1" w:styleId="font5">
    <w:name w:val="font5"/>
    <w:basedOn w:val="af1"/>
    <w:qFormat/>
    <w:pPr>
      <w:widowControl/>
      <w:spacing w:before="100" w:beforeAutospacing="1" w:after="100" w:afterAutospacing="1"/>
      <w:jc w:val="left"/>
    </w:pPr>
    <w:rPr>
      <w:rFonts w:ascii="宋体" w:hAnsi="宋体" w:cs="宋体"/>
      <w:kern w:val="0"/>
      <w:sz w:val="18"/>
      <w:szCs w:val="18"/>
    </w:rPr>
  </w:style>
  <w:style w:type="paragraph" w:customStyle="1" w:styleId="-">
    <w:name w:val="附录-安全措施"/>
    <w:basedOn w:val="af1"/>
    <w:qFormat/>
    <w:pPr>
      <w:widowControl/>
      <w:overflowPunct w:val="0"/>
      <w:autoSpaceDE w:val="0"/>
      <w:autoSpaceDN w:val="0"/>
      <w:spacing w:beforeLines="100" w:line="413" w:lineRule="auto"/>
      <w:jc w:val="left"/>
      <w:textAlignment w:val="baseline"/>
      <w:outlineLvl w:val="4"/>
    </w:pPr>
    <w:rPr>
      <w:rFonts w:ascii="宋体" w:eastAsia="黑体" w:hAnsi="宋体" w:cs="宋体"/>
      <w:bCs/>
      <w:kern w:val="0"/>
      <w:sz w:val="24"/>
      <w:szCs w:val="20"/>
    </w:rPr>
  </w:style>
  <w:style w:type="paragraph" w:customStyle="1" w:styleId="sig2">
    <w:name w:val="sig2"/>
    <w:basedOn w:val="af1"/>
    <w:qFormat/>
    <w:pPr>
      <w:widowControl/>
      <w:tabs>
        <w:tab w:val="left" w:pos="4680"/>
        <w:tab w:val="left" w:pos="7632"/>
      </w:tabs>
      <w:spacing w:line="413" w:lineRule="auto"/>
      <w:ind w:left="34" w:hangingChars="16" w:hanging="34"/>
      <w:jc w:val="left"/>
    </w:pPr>
    <w:rPr>
      <w:rFonts w:ascii="Arial" w:eastAsia="PMingLiU" w:hAnsi="Arial"/>
      <w:iCs/>
      <w:kern w:val="0"/>
      <w:sz w:val="24"/>
      <w:szCs w:val="20"/>
      <w:lang w:val="en-AU" w:eastAsia="en-US"/>
    </w:rPr>
  </w:style>
  <w:style w:type="paragraph" w:customStyle="1" w:styleId="affffffffffff8">
    <w:name w:val="一级列表"/>
    <w:basedOn w:val="af1"/>
    <w:qFormat/>
    <w:pPr>
      <w:widowControl/>
      <w:tabs>
        <w:tab w:val="left" w:pos="840"/>
      </w:tabs>
      <w:spacing w:line="413" w:lineRule="auto"/>
      <w:ind w:left="840" w:hanging="420"/>
      <w:jc w:val="left"/>
    </w:pPr>
    <w:rPr>
      <w:sz w:val="24"/>
      <w:szCs w:val="20"/>
    </w:rPr>
  </w:style>
  <w:style w:type="paragraph" w:customStyle="1" w:styleId="1fb">
    <w:name w:val="标书正文1"/>
    <w:basedOn w:val="af1"/>
    <w:qFormat/>
    <w:pPr>
      <w:widowControl/>
      <w:autoSpaceDE w:val="0"/>
      <w:autoSpaceDN w:val="0"/>
      <w:adjustRightInd w:val="0"/>
      <w:spacing w:afterLines="50" w:line="413" w:lineRule="auto"/>
      <w:ind w:firstLineChars="200" w:firstLine="480"/>
      <w:jc w:val="left"/>
    </w:pPr>
    <w:rPr>
      <w:rFonts w:ascii="宋体"/>
      <w:kern w:val="0"/>
      <w:sz w:val="24"/>
    </w:rPr>
  </w:style>
  <w:style w:type="paragraph" w:customStyle="1" w:styleId="1">
    <w:name w:val="列表 1"/>
    <w:qFormat/>
    <w:pPr>
      <w:numPr>
        <w:numId w:val="34"/>
      </w:numPr>
      <w:spacing w:beforeLines="50" w:line="413" w:lineRule="auto"/>
      <w:ind w:leftChars="200" w:left="400" w:hangingChars="200" w:hanging="200"/>
    </w:pPr>
    <w:rPr>
      <w:rFonts w:eastAsia="楷体_GB2312"/>
      <w:sz w:val="24"/>
    </w:rPr>
  </w:style>
  <w:style w:type="paragraph" w:customStyle="1" w:styleId="xl67">
    <w:name w:val="xl6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4"/>
    </w:rPr>
  </w:style>
  <w:style w:type="paragraph" w:customStyle="1" w:styleId="he">
    <w:name w:val="he"/>
    <w:basedOn w:val="af1"/>
    <w:next w:val="af8"/>
    <w:qFormat/>
    <w:pPr>
      <w:keepNext/>
      <w:keepLines/>
      <w:widowControl/>
      <w:autoSpaceDE w:val="0"/>
      <w:autoSpaceDN w:val="0"/>
      <w:adjustRightInd w:val="0"/>
      <w:spacing w:before="120" w:line="300" w:lineRule="auto"/>
      <w:jc w:val="center"/>
      <w:outlineLvl w:val="1"/>
    </w:pPr>
    <w:rPr>
      <w:rFonts w:ascii="Arial" w:eastAsia="黑体" w:hAnsi="Arial"/>
      <w:b/>
      <w:bCs/>
      <w:kern w:val="0"/>
      <w:sz w:val="30"/>
      <w:szCs w:val="30"/>
    </w:rPr>
  </w:style>
  <w:style w:type="paragraph" w:customStyle="1" w:styleId="CharCharCharCharCharCharCharCharCharCharCharCharCharCharCharChar">
    <w:name w:val="Char Char Char Char Char Char Char Char Char Char Char Char Char Char Char Char"/>
    <w:basedOn w:val="af1"/>
    <w:qFormat/>
    <w:pPr>
      <w:widowControl/>
      <w:tabs>
        <w:tab w:val="left" w:pos="360"/>
      </w:tabs>
      <w:spacing w:line="413" w:lineRule="auto"/>
      <w:ind w:firstLineChars="200" w:firstLine="480"/>
      <w:jc w:val="left"/>
    </w:pPr>
    <w:rPr>
      <w:rFonts w:ascii="宋体" w:hAnsi="宋体"/>
      <w:kern w:val="0"/>
      <w:sz w:val="24"/>
      <w:szCs w:val="20"/>
    </w:rPr>
  </w:style>
  <w:style w:type="paragraph" w:customStyle="1" w:styleId="font23">
    <w:name w:val="font23"/>
    <w:basedOn w:val="af1"/>
    <w:qFormat/>
    <w:pPr>
      <w:widowControl/>
      <w:spacing w:before="100" w:beforeAutospacing="1" w:after="100" w:afterAutospacing="1"/>
      <w:jc w:val="left"/>
    </w:pPr>
    <w:rPr>
      <w:rFonts w:ascii="宋体" w:hAnsi="宋体" w:cs="宋体"/>
      <w:i/>
      <w:iCs/>
      <w:color w:val="000000"/>
      <w:kern w:val="0"/>
      <w:sz w:val="20"/>
      <w:szCs w:val="20"/>
    </w:rPr>
  </w:style>
  <w:style w:type="paragraph" w:customStyle="1" w:styleId="xl161">
    <w:name w:val="xl16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4c">
    <w:name w:val="样式 标题 4 + 加粗"/>
    <w:basedOn w:val="41"/>
    <w:qFormat/>
    <w:pPr>
      <w:keepNext w:val="0"/>
      <w:keepLines w:val="0"/>
      <w:widowControl/>
      <w:tabs>
        <w:tab w:val="left" w:pos="1724"/>
      </w:tabs>
      <w:spacing w:before="120" w:after="120" w:line="360" w:lineRule="auto"/>
      <w:ind w:left="0" w:firstLine="284"/>
      <w:jc w:val="left"/>
    </w:pPr>
    <w:rPr>
      <w:rFonts w:ascii="Arial" w:hAnsi="Arial"/>
      <w:b/>
    </w:rPr>
  </w:style>
  <w:style w:type="paragraph" w:customStyle="1" w:styleId="1521">
    <w:name w:val="样式 四号 行距: 1.5 倍行距 首行缩进:  2 字符"/>
    <w:basedOn w:val="af1"/>
    <w:qFormat/>
    <w:pPr>
      <w:widowControl/>
      <w:spacing w:beforeLines="25" w:afterLines="25" w:line="413" w:lineRule="auto"/>
      <w:ind w:firstLineChars="200" w:firstLine="480"/>
      <w:jc w:val="left"/>
    </w:pPr>
    <w:rPr>
      <w:rFonts w:ascii="宋体" w:hAnsi="宋体"/>
      <w:sz w:val="24"/>
    </w:rPr>
  </w:style>
  <w:style w:type="paragraph" w:customStyle="1" w:styleId="font15">
    <w:name w:val="font15"/>
    <w:basedOn w:val="af1"/>
    <w:qFormat/>
    <w:pPr>
      <w:widowControl/>
      <w:spacing w:before="100" w:beforeAutospacing="1" w:after="100" w:afterAutospacing="1"/>
      <w:jc w:val="left"/>
    </w:pPr>
    <w:rPr>
      <w:color w:val="FF0000"/>
      <w:kern w:val="0"/>
      <w:sz w:val="20"/>
      <w:szCs w:val="20"/>
    </w:rPr>
  </w:style>
  <w:style w:type="paragraph" w:customStyle="1" w:styleId="CharCharb">
    <w:name w:val="小标题 Char Char"/>
    <w:basedOn w:val="af1"/>
    <w:next w:val="af1"/>
    <w:qFormat/>
    <w:pPr>
      <w:widowControl/>
      <w:tabs>
        <w:tab w:val="left" w:pos="420"/>
        <w:tab w:val="left" w:pos="1320"/>
      </w:tabs>
      <w:spacing w:beforeLines="50" w:afterLines="50" w:line="413" w:lineRule="auto"/>
      <w:ind w:left="1320" w:hanging="420"/>
      <w:jc w:val="left"/>
    </w:pPr>
    <w:rPr>
      <w:rFonts w:ascii="Arial" w:eastAsia="黑体" w:hAnsi="Arial"/>
      <w:b/>
      <w:sz w:val="28"/>
      <w:szCs w:val="20"/>
    </w:rPr>
  </w:style>
  <w:style w:type="paragraph" w:customStyle="1" w:styleId="5h5BlockLabelH5PIM5dashdsddRomanlistBody">
    <w:name w:val="样式 标题 5h5Block LabelH5PIM 5第四层条dashdsddRoman listBody ..."/>
    <w:basedOn w:val="51"/>
    <w:qFormat/>
    <w:pPr>
      <w:widowControl/>
      <w:tabs>
        <w:tab w:val="left" w:pos="1008"/>
      </w:tabs>
      <w:ind w:left="1008" w:hanging="1008"/>
      <w:jc w:val="left"/>
    </w:pPr>
    <w:rPr>
      <w:rFonts w:ascii="宋体" w:hAnsi="宋体"/>
      <w:kern w:val="0"/>
      <w:sz w:val="21"/>
    </w:rPr>
  </w:style>
  <w:style w:type="paragraph" w:customStyle="1" w:styleId="font17">
    <w:name w:val="font17"/>
    <w:basedOn w:val="af1"/>
    <w:qFormat/>
    <w:pPr>
      <w:widowControl/>
      <w:spacing w:before="100" w:beforeAutospacing="1" w:after="100" w:afterAutospacing="1"/>
      <w:jc w:val="left"/>
    </w:pPr>
    <w:rPr>
      <w:rFonts w:ascii="宋体" w:hAnsi="宋体" w:cs="宋体"/>
      <w:color w:val="0000FF"/>
      <w:kern w:val="0"/>
      <w:sz w:val="20"/>
      <w:szCs w:val="20"/>
    </w:rPr>
  </w:style>
  <w:style w:type="paragraph" w:customStyle="1" w:styleId="1fc">
    <w:name w:val="标书标题1"/>
    <w:basedOn w:val="15"/>
    <w:qFormat/>
    <w:pPr>
      <w:keepNext/>
      <w:keepLines/>
      <w:pageBreakBefore/>
      <w:widowControl/>
      <w:tabs>
        <w:tab w:val="left" w:pos="0"/>
      </w:tabs>
      <w:spacing w:line="480" w:lineRule="auto"/>
      <w:jc w:val="left"/>
    </w:pPr>
    <w:rPr>
      <w:rFonts w:eastAsia="宋体"/>
      <w:szCs w:val="28"/>
    </w:rPr>
  </w:style>
  <w:style w:type="paragraph" w:customStyle="1" w:styleId="2ff9">
    <w:name w:val="规范标题2"/>
    <w:basedOn w:val="20"/>
    <w:next w:val="af1"/>
    <w:qFormat/>
    <w:pPr>
      <w:widowControl/>
      <w:numPr>
        <w:ilvl w:val="0"/>
        <w:numId w:val="0"/>
      </w:numPr>
      <w:tabs>
        <w:tab w:val="left" w:pos="360"/>
        <w:tab w:val="left" w:pos="576"/>
        <w:tab w:val="left" w:pos="630"/>
        <w:tab w:val="left" w:pos="814"/>
      </w:tabs>
      <w:adjustRightInd w:val="0"/>
      <w:spacing w:beforeLines="0" w:line="360" w:lineRule="auto"/>
      <w:ind w:left="180" w:rightChars="0" w:right="0" w:hanging="576"/>
      <w:jc w:val="left"/>
      <w:textAlignment w:val="baseline"/>
      <w:outlineLvl w:val="9"/>
    </w:pPr>
    <w:rPr>
      <w:rFonts w:ascii="Times New Roman" w:eastAsia="黑体" w:hAnsi="Times New Roman"/>
      <w:bCs w:val="0"/>
      <w:kern w:val="0"/>
      <w:sz w:val="24"/>
      <w:szCs w:val="20"/>
    </w:rPr>
  </w:style>
  <w:style w:type="paragraph" w:customStyle="1" w:styleId="affffffffffff9">
    <w:name w:val="表格表头"/>
    <w:basedOn w:val="af1"/>
    <w:next w:val="af8"/>
    <w:qFormat/>
    <w:pPr>
      <w:widowControl/>
      <w:tabs>
        <w:tab w:val="left" w:pos="840"/>
      </w:tabs>
      <w:spacing w:afterLines="50"/>
      <w:ind w:left="840" w:hanging="420"/>
      <w:jc w:val="center"/>
    </w:pPr>
    <w:rPr>
      <w:sz w:val="24"/>
      <w:szCs w:val="20"/>
    </w:rPr>
  </w:style>
  <w:style w:type="paragraph" w:customStyle="1" w:styleId="Style2">
    <w:name w:val="Style2"/>
    <w:basedOn w:val="af1"/>
    <w:qFormat/>
    <w:pPr>
      <w:widowControl/>
      <w:jc w:val="left"/>
    </w:pPr>
    <w:rPr>
      <w:sz w:val="24"/>
    </w:rPr>
  </w:style>
  <w:style w:type="paragraph" w:customStyle="1" w:styleId="xl26">
    <w:name w:val="xl26"/>
    <w:basedOn w:val="af1"/>
    <w:qFormat/>
    <w:pPr>
      <w:widowControl/>
      <w:pBdr>
        <w:top w:val="single" w:sz="4" w:space="0" w:color="auto"/>
        <w:bottom w:val="single" w:sz="4" w:space="0" w:color="auto"/>
      </w:pBdr>
      <w:spacing w:before="100" w:beforeAutospacing="1" w:after="100" w:afterAutospacing="1"/>
      <w:jc w:val="left"/>
    </w:pPr>
    <w:rPr>
      <w:rFonts w:ascii="宋体" w:hAnsi="宋体" w:cs="宋体"/>
      <w:kern w:val="0"/>
      <w:sz w:val="20"/>
      <w:szCs w:val="20"/>
    </w:rPr>
  </w:style>
  <w:style w:type="paragraph" w:customStyle="1" w:styleId="xl41">
    <w:name w:val="xl41"/>
    <w:basedOn w:val="af1"/>
    <w:qFormat/>
    <w:pPr>
      <w:widowControl/>
      <w:pBdr>
        <w:top w:val="single" w:sz="4" w:space="0" w:color="auto"/>
        <w:left w:val="single" w:sz="4" w:space="0" w:color="auto"/>
        <w:bottom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BankNormal">
    <w:name w:val="BankNormal"/>
    <w:basedOn w:val="af1"/>
    <w:qFormat/>
    <w:pPr>
      <w:widowControl/>
      <w:spacing w:line="312" w:lineRule="atLeast"/>
      <w:jc w:val="left"/>
    </w:pPr>
    <w:rPr>
      <w:sz w:val="24"/>
    </w:rPr>
  </w:style>
  <w:style w:type="paragraph" w:customStyle="1" w:styleId="bt04">
    <w:name w:val="bt04"/>
    <w:basedOn w:val="af1"/>
    <w:qFormat/>
    <w:pPr>
      <w:widowControl/>
      <w:adjustRightInd w:val="0"/>
      <w:spacing w:line="413" w:lineRule="auto"/>
      <w:jc w:val="center"/>
      <w:textAlignment w:val="baseline"/>
    </w:pPr>
    <w:rPr>
      <w:kern w:val="0"/>
      <w:sz w:val="24"/>
      <w:szCs w:val="20"/>
    </w:rPr>
  </w:style>
  <w:style w:type="paragraph" w:customStyle="1" w:styleId="CharCharCharChar">
    <w:name w:val="Char Char Char Char"/>
    <w:basedOn w:val="afe"/>
    <w:qFormat/>
    <w:pPr>
      <w:adjustRightInd w:val="0"/>
      <w:snapToGrid w:val="0"/>
      <w:ind w:firstLineChars="0" w:firstLine="0"/>
    </w:pPr>
    <w:rPr>
      <w:rFonts w:ascii="Tahoma" w:hAnsi="Tahoma"/>
    </w:rPr>
  </w:style>
  <w:style w:type="paragraph" w:customStyle="1" w:styleId="msolistparagraph0">
    <w:name w:val="msolistparagraph"/>
    <w:basedOn w:val="af1"/>
    <w:qFormat/>
    <w:pPr>
      <w:widowControl/>
      <w:spacing w:before="100" w:beforeAutospacing="1" w:after="100" w:afterAutospacing="1"/>
      <w:jc w:val="left"/>
    </w:pPr>
    <w:rPr>
      <w:rFonts w:ascii="宋体" w:hAnsi="宋体"/>
      <w:kern w:val="0"/>
      <w:sz w:val="24"/>
      <w:szCs w:val="20"/>
    </w:rPr>
  </w:style>
  <w:style w:type="paragraph" w:customStyle="1" w:styleId="xl80">
    <w:name w:val="xl80"/>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affffffffffffa">
    <w:name w:val="自定义正文"/>
    <w:basedOn w:val="af1"/>
    <w:qFormat/>
    <w:pPr>
      <w:widowControl/>
      <w:tabs>
        <w:tab w:val="center" w:pos="450"/>
      </w:tabs>
      <w:adjustRightInd w:val="0"/>
      <w:spacing w:line="413" w:lineRule="auto"/>
      <w:jc w:val="left"/>
    </w:pPr>
    <w:rPr>
      <w:rFonts w:ascii="宋体" w:hAnsi="宋体"/>
      <w:kern w:val="0"/>
      <w:sz w:val="24"/>
      <w:szCs w:val="20"/>
    </w:rPr>
  </w:style>
  <w:style w:type="paragraph" w:customStyle="1" w:styleId="305">
    <w:name w:val="样式 标题 3 + 段前: 0.5 行"/>
    <w:basedOn w:val="3"/>
    <w:qFormat/>
    <w:pPr>
      <w:keepLines w:val="0"/>
      <w:widowControl/>
      <w:numPr>
        <w:ilvl w:val="0"/>
        <w:numId w:val="0"/>
      </w:numPr>
      <w:tabs>
        <w:tab w:val="left" w:pos="0"/>
      </w:tabs>
      <w:spacing w:before="260" w:afterLines="50" w:after="260" w:line="240" w:lineRule="auto"/>
      <w:jc w:val="left"/>
    </w:pPr>
    <w:rPr>
      <w:b/>
      <w:bCs w:val="0"/>
      <w:sz w:val="30"/>
      <w:szCs w:val="20"/>
    </w:rPr>
  </w:style>
  <w:style w:type="paragraph" w:customStyle="1" w:styleId="221">
    <w:name w:val="样式 正文文字缩进 2 + 首行缩进:  2 字符"/>
    <w:basedOn w:val="af1"/>
    <w:qFormat/>
    <w:pPr>
      <w:widowControl/>
      <w:tabs>
        <w:tab w:val="left" w:pos="7560"/>
      </w:tabs>
      <w:autoSpaceDE w:val="0"/>
      <w:autoSpaceDN w:val="0"/>
      <w:adjustRightInd w:val="0"/>
      <w:snapToGrid w:val="0"/>
      <w:spacing w:line="413" w:lineRule="auto"/>
      <w:ind w:right="692"/>
      <w:jc w:val="left"/>
    </w:pPr>
    <w:rPr>
      <w:rFonts w:ascii="宋体" w:hAnsi="宋体"/>
      <w:color w:val="000000"/>
      <w:sz w:val="24"/>
      <w:szCs w:val="20"/>
    </w:rPr>
  </w:style>
  <w:style w:type="paragraph" w:customStyle="1" w:styleId="affffffffffffb">
    <w:name w:val="小标题"/>
    <w:basedOn w:val="af1"/>
    <w:qFormat/>
    <w:pPr>
      <w:widowControl/>
      <w:adjustRightInd w:val="0"/>
      <w:spacing w:after="120" w:line="240" w:lineRule="atLeast"/>
      <w:ind w:left="964" w:hanging="425"/>
      <w:jc w:val="left"/>
      <w:textAlignment w:val="baseline"/>
    </w:pPr>
    <w:rPr>
      <w:kern w:val="0"/>
      <w:sz w:val="24"/>
      <w:szCs w:val="20"/>
    </w:rPr>
  </w:style>
  <w:style w:type="paragraph" w:customStyle="1" w:styleId="xl158">
    <w:name w:val="xl158"/>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b/>
      <w:bCs/>
      <w:kern w:val="0"/>
      <w:sz w:val="18"/>
      <w:szCs w:val="18"/>
    </w:rPr>
  </w:style>
  <w:style w:type="paragraph" w:customStyle="1" w:styleId="2GB231205">
    <w:name w:val="样式 标题 2 + 仿宋_GB2312 黑色 段后: 0.5 行"/>
    <w:basedOn w:val="20"/>
    <w:qFormat/>
    <w:pPr>
      <w:widowControl/>
      <w:numPr>
        <w:numId w:val="0"/>
      </w:numPr>
      <w:tabs>
        <w:tab w:val="left" w:pos="0"/>
        <w:tab w:val="left" w:pos="567"/>
      </w:tabs>
      <w:spacing w:beforeLines="100" w:before="260" w:afterLines="50" w:after="260" w:line="360" w:lineRule="auto"/>
      <w:ind w:left="567" w:rightChars="0" w:right="0" w:hanging="567"/>
      <w:jc w:val="left"/>
    </w:pPr>
    <w:rPr>
      <w:rFonts w:ascii="仿宋_GB2312" w:eastAsia="黑体" w:cs="宋体"/>
      <w:bCs w:val="0"/>
      <w:color w:val="000000"/>
      <w:szCs w:val="20"/>
    </w:rPr>
  </w:style>
  <w:style w:type="paragraph" w:customStyle="1" w:styleId="affffffffffffc">
    <w:name w:val="我的注释"/>
    <w:basedOn w:val="af1"/>
    <w:qFormat/>
    <w:pPr>
      <w:widowControl/>
      <w:jc w:val="left"/>
    </w:pPr>
    <w:rPr>
      <w:sz w:val="18"/>
      <w:szCs w:val="18"/>
    </w:rPr>
  </w:style>
  <w:style w:type="paragraph" w:customStyle="1" w:styleId="Headingcom4">
    <w:name w:val="Headingcom4"/>
    <w:basedOn w:val="af1"/>
    <w:next w:val="af1"/>
    <w:qFormat/>
    <w:pPr>
      <w:widowControl/>
      <w:tabs>
        <w:tab w:val="left" w:pos="720"/>
        <w:tab w:val="left" w:pos="1008"/>
      </w:tabs>
      <w:spacing w:line="480" w:lineRule="auto"/>
      <w:ind w:left="720" w:hanging="720"/>
      <w:jc w:val="left"/>
      <w:outlineLvl w:val="0"/>
    </w:pPr>
    <w:rPr>
      <w:rFonts w:ascii="Arial Narrow" w:hAnsi="Arial Narrow"/>
      <w:b/>
      <w:kern w:val="0"/>
      <w:sz w:val="24"/>
      <w:szCs w:val="20"/>
      <w:lang w:eastAsia="en-US"/>
    </w:rPr>
  </w:style>
  <w:style w:type="paragraph" w:customStyle="1" w:styleId="affffffffffffd">
    <w:name w:val="罗列"/>
    <w:basedOn w:val="af1"/>
    <w:qFormat/>
    <w:pPr>
      <w:widowControl/>
      <w:tabs>
        <w:tab w:val="left" w:pos="757"/>
      </w:tabs>
      <w:ind w:left="624" w:hanging="227"/>
      <w:jc w:val="left"/>
    </w:pPr>
    <w:rPr>
      <w:sz w:val="24"/>
    </w:rPr>
  </w:style>
  <w:style w:type="paragraph" w:customStyle="1" w:styleId="xyxyxyx">
    <w:name w:val="xyxyxyx"/>
    <w:basedOn w:val="af1"/>
    <w:qFormat/>
    <w:pPr>
      <w:widowControl/>
      <w:spacing w:beforeLines="50" w:afterLines="50" w:line="413" w:lineRule="auto"/>
      <w:ind w:firstLineChars="225" w:firstLine="540"/>
      <w:jc w:val="left"/>
    </w:pPr>
    <w:rPr>
      <w:sz w:val="24"/>
    </w:rPr>
  </w:style>
  <w:style w:type="paragraph" w:customStyle="1" w:styleId="xl114">
    <w:name w:val="xl114"/>
    <w:basedOn w:val="af1"/>
    <w:qFormat/>
    <w:pPr>
      <w:widowControl/>
      <w:pBdr>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159">
    <w:name w:val="xl159"/>
    <w:basedOn w:val="af1"/>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color w:val="0000FF"/>
      <w:kern w:val="0"/>
      <w:sz w:val="18"/>
      <w:szCs w:val="18"/>
    </w:rPr>
  </w:style>
  <w:style w:type="paragraph" w:customStyle="1" w:styleId="xl93">
    <w:name w:val="xl93"/>
    <w:basedOn w:val="af1"/>
    <w:qFormat/>
    <w:pPr>
      <w:widowControl/>
      <w:pBdr>
        <w:top w:val="single" w:sz="4" w:space="0" w:color="auto"/>
        <w:bottom w:val="single" w:sz="4" w:space="0" w:color="auto"/>
        <w:right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xl129">
    <w:name w:val="xl129"/>
    <w:basedOn w:val="af1"/>
    <w:qFormat/>
    <w:pPr>
      <w:widowControl/>
      <w:spacing w:before="100" w:beforeAutospacing="1" w:after="100" w:afterAutospacing="1"/>
      <w:jc w:val="center"/>
      <w:textAlignment w:val="center"/>
    </w:pPr>
    <w:rPr>
      <w:b/>
      <w:bCs/>
      <w:color w:val="0000FF"/>
      <w:kern w:val="0"/>
      <w:sz w:val="24"/>
    </w:rPr>
  </w:style>
  <w:style w:type="paragraph" w:customStyle="1" w:styleId="TableText">
    <w:name w:val="Table Text"/>
    <w:basedOn w:val="af1"/>
    <w:qFormat/>
    <w:pPr>
      <w:widowControl/>
      <w:spacing w:before="60" w:after="60" w:line="413" w:lineRule="auto"/>
      <w:ind w:firstLineChars="200" w:firstLine="200"/>
      <w:jc w:val="left"/>
    </w:pPr>
    <w:rPr>
      <w:kern w:val="0"/>
      <w:sz w:val="24"/>
      <w:szCs w:val="20"/>
    </w:rPr>
  </w:style>
  <w:style w:type="paragraph" w:customStyle="1" w:styleId="tezheng">
    <w:name w:val="tezheng"/>
    <w:basedOn w:val="afffffffffff7"/>
    <w:qFormat/>
  </w:style>
  <w:style w:type="paragraph" w:customStyle="1" w:styleId="25">
    <w:name w:val="序列2"/>
    <w:basedOn w:val="af1"/>
    <w:qFormat/>
    <w:pPr>
      <w:widowControl/>
      <w:numPr>
        <w:numId w:val="35"/>
      </w:numPr>
      <w:spacing w:line="413" w:lineRule="auto"/>
      <w:ind w:leftChars="200" w:left="400" w:hangingChars="200" w:hanging="200"/>
      <w:jc w:val="left"/>
    </w:pPr>
    <w:rPr>
      <w:rFonts w:cs="宋体"/>
      <w:sz w:val="24"/>
      <w:szCs w:val="20"/>
    </w:rPr>
  </w:style>
  <w:style w:type="paragraph" w:customStyle="1" w:styleId="CharChar1CharCharChar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font8">
    <w:name w:val="font8"/>
    <w:basedOn w:val="af1"/>
    <w:qFormat/>
    <w:pPr>
      <w:widowControl/>
      <w:spacing w:before="100" w:beforeAutospacing="1" w:after="100" w:afterAutospacing="1"/>
      <w:jc w:val="left"/>
    </w:pPr>
    <w:rPr>
      <w:b/>
      <w:bCs/>
      <w:kern w:val="0"/>
      <w:sz w:val="24"/>
    </w:rPr>
  </w:style>
  <w:style w:type="paragraph" w:customStyle="1" w:styleId="xl125">
    <w:name w:val="xl125"/>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FF"/>
      <w:kern w:val="0"/>
      <w:sz w:val="18"/>
      <w:szCs w:val="18"/>
    </w:rPr>
  </w:style>
  <w:style w:type="paragraph" w:customStyle="1" w:styleId="xl28">
    <w:name w:val="xl28"/>
    <w:basedOn w:val="af1"/>
    <w:qFormat/>
    <w:pPr>
      <w:widowControl/>
      <w:pBdr>
        <w:top w:val="single" w:sz="4" w:space="0" w:color="auto"/>
        <w:left w:val="single" w:sz="4" w:space="0" w:color="auto"/>
      </w:pBdr>
      <w:spacing w:before="100" w:beforeAutospacing="1" w:after="100" w:afterAutospacing="1"/>
      <w:jc w:val="left"/>
    </w:pPr>
    <w:rPr>
      <w:rFonts w:ascii="宋体" w:hAnsi="宋体" w:cs="宋体"/>
      <w:kern w:val="0"/>
      <w:sz w:val="20"/>
      <w:szCs w:val="20"/>
    </w:rPr>
  </w:style>
  <w:style w:type="paragraph" w:customStyle="1" w:styleId="xl153">
    <w:name w:val="xl15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4d">
    <w:name w:val="样式4"/>
    <w:basedOn w:val="1c"/>
    <w:qFormat/>
    <w:pPr>
      <w:widowControl/>
      <w:tabs>
        <w:tab w:val="left" w:pos="1147"/>
      </w:tabs>
      <w:spacing w:line="413" w:lineRule="auto"/>
      <w:ind w:left="1147" w:hanging="420"/>
      <w:jc w:val="left"/>
    </w:pPr>
    <w:rPr>
      <w:rFonts w:ascii="宋体" w:eastAsia="宋体" w:hAnsi="宋体"/>
      <w:bCs/>
      <w:sz w:val="24"/>
      <w:szCs w:val="24"/>
    </w:rPr>
  </w:style>
  <w:style w:type="paragraph" w:customStyle="1" w:styleId="Paragraph2">
    <w:name w:val="Paragraph2"/>
    <w:basedOn w:val="af1"/>
    <w:qFormat/>
    <w:pPr>
      <w:widowControl/>
      <w:spacing w:before="80" w:line="240" w:lineRule="atLeast"/>
      <w:ind w:left="720"/>
      <w:jc w:val="left"/>
    </w:pPr>
    <w:rPr>
      <w:color w:val="000000"/>
      <w:kern w:val="0"/>
      <w:sz w:val="20"/>
      <w:szCs w:val="20"/>
      <w:lang w:val="en-AU" w:eastAsia="en-US"/>
    </w:rPr>
  </w:style>
  <w:style w:type="paragraph" w:customStyle="1" w:styleId="4">
    <w:name w:val="样式 标题 4 + 两端对齐"/>
    <w:basedOn w:val="41"/>
    <w:next w:val="41"/>
    <w:qFormat/>
    <w:pPr>
      <w:widowControl/>
      <w:numPr>
        <w:ilvl w:val="3"/>
        <w:numId w:val="36"/>
      </w:numPr>
      <w:spacing w:before="280" w:after="290"/>
      <w:jc w:val="left"/>
    </w:pPr>
    <w:rPr>
      <w:rFonts w:ascii="Arial" w:eastAsia="黑体" w:hAnsi="Arial" w:cs="宋体"/>
      <w:bCs w:val="0"/>
      <w:szCs w:val="20"/>
    </w:rPr>
  </w:style>
  <w:style w:type="paragraph" w:customStyle="1" w:styleId="4e">
    <w:name w:val="正文缩进4"/>
    <w:basedOn w:val="af1"/>
    <w:qFormat/>
    <w:pPr>
      <w:widowControl/>
      <w:adjustRightInd w:val="0"/>
      <w:spacing w:line="360" w:lineRule="atLeast"/>
      <w:ind w:firstLine="420"/>
      <w:jc w:val="left"/>
      <w:textAlignment w:val="baseline"/>
    </w:pPr>
    <w:rPr>
      <w:kern w:val="0"/>
      <w:sz w:val="24"/>
      <w:szCs w:val="20"/>
    </w:rPr>
  </w:style>
  <w:style w:type="paragraph" w:customStyle="1" w:styleId="xl168">
    <w:name w:val="xl168"/>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2ffa">
    <w:name w:val="样式 首行缩进:  2 字符"/>
    <w:basedOn w:val="af1"/>
    <w:qFormat/>
    <w:pPr>
      <w:widowControl/>
      <w:spacing w:line="413" w:lineRule="auto"/>
      <w:ind w:firstLineChars="200" w:firstLine="480"/>
      <w:jc w:val="left"/>
    </w:pPr>
    <w:rPr>
      <w:rFonts w:cs="宋体"/>
      <w:sz w:val="24"/>
      <w:szCs w:val="20"/>
    </w:rPr>
  </w:style>
  <w:style w:type="paragraph" w:customStyle="1" w:styleId="picturetext">
    <w:name w:val="picturetext"/>
    <w:basedOn w:val="af1"/>
    <w:qFormat/>
    <w:pPr>
      <w:widowControl/>
      <w:spacing w:before="100" w:beforeAutospacing="1" w:after="100" w:afterAutospacing="1"/>
      <w:ind w:left="1050" w:right="750"/>
      <w:jc w:val="center"/>
    </w:pPr>
    <w:rPr>
      <w:rFonts w:ascii="Arial" w:hAnsi="Arial" w:cs="Arial"/>
      <w:kern w:val="0"/>
      <w:sz w:val="19"/>
      <w:szCs w:val="19"/>
    </w:rPr>
  </w:style>
  <w:style w:type="paragraph" w:customStyle="1" w:styleId="07415">
    <w:name w:val="样式 宋体 小四 首行缩进:  0.74 厘米 行距: 1.5 倍行距"/>
    <w:basedOn w:val="af1"/>
    <w:qFormat/>
    <w:pPr>
      <w:widowControl/>
      <w:spacing w:beforeLines="100" w:afterLines="100" w:line="413" w:lineRule="auto"/>
      <w:ind w:firstLine="420"/>
      <w:jc w:val="left"/>
    </w:pPr>
    <w:rPr>
      <w:rFonts w:ascii="宋体" w:cs="宋体"/>
      <w:spacing w:val="20"/>
      <w:sz w:val="24"/>
      <w:szCs w:val="20"/>
    </w:rPr>
  </w:style>
  <w:style w:type="paragraph" w:customStyle="1" w:styleId="affffffffffffe">
    <w:name w:val="图位置居中"/>
    <w:basedOn w:val="affffffffffd"/>
    <w:qFormat/>
    <w:pPr>
      <w:jc w:val="center"/>
    </w:pPr>
    <w:rPr>
      <w:rFonts w:cs="宋体"/>
      <w:szCs w:val="20"/>
    </w:rPr>
  </w:style>
  <w:style w:type="paragraph" w:customStyle="1" w:styleId="StyleNormalIndentNormalIndentCharNormalIndentChar1CharNor">
    <w:name w:val="Style Normal IndentNormal Indent CharNormal Indent Char1 CharNor..."/>
    <w:basedOn w:val="af8"/>
    <w:qFormat/>
    <w:pPr>
      <w:ind w:firstLineChars="0" w:firstLine="454"/>
    </w:pPr>
    <w:rPr>
      <w:rFonts w:ascii="Arial" w:hAnsi="Arial"/>
      <w:sz w:val="28"/>
    </w:rPr>
  </w:style>
  <w:style w:type="paragraph" w:customStyle="1" w:styleId="WW-0">
    <w:name w:val="WW-批注文字"/>
    <w:basedOn w:val="af1"/>
    <w:qFormat/>
    <w:pPr>
      <w:widowControl/>
      <w:suppressAutoHyphens/>
      <w:spacing w:line="413" w:lineRule="auto"/>
      <w:jc w:val="left"/>
    </w:pPr>
    <w:rPr>
      <w:kern w:val="1"/>
      <w:sz w:val="24"/>
      <w:lang w:eastAsia="ar-SA"/>
    </w:rPr>
  </w:style>
  <w:style w:type="paragraph" w:customStyle="1" w:styleId="Bullet9">
    <w:name w:val="Bullet 9"/>
    <w:basedOn w:val="af1"/>
    <w:semiHidden/>
    <w:qFormat/>
    <w:pPr>
      <w:widowControl/>
      <w:tabs>
        <w:tab w:val="left" w:pos="567"/>
      </w:tabs>
      <w:spacing w:after="240" w:line="264" w:lineRule="auto"/>
      <w:jc w:val="left"/>
    </w:pPr>
    <w:rPr>
      <w:rFonts w:ascii="Arial" w:hAnsi="Arial" w:cs="Tahoma"/>
      <w:kern w:val="0"/>
      <w:sz w:val="20"/>
      <w:szCs w:val="20"/>
      <w:lang w:eastAsia="en-US"/>
    </w:rPr>
  </w:style>
  <w:style w:type="paragraph" w:customStyle="1" w:styleId="CharCharChar1">
    <w:name w:val="项目排列 Char Char Char"/>
    <w:basedOn w:val="af1"/>
    <w:qFormat/>
    <w:pPr>
      <w:widowControl/>
      <w:tabs>
        <w:tab w:val="left" w:pos="840"/>
        <w:tab w:val="left" w:pos="1740"/>
      </w:tabs>
      <w:spacing w:beforeLines="50" w:afterLines="50" w:line="300" w:lineRule="auto"/>
      <w:ind w:left="1740" w:hanging="420"/>
      <w:jc w:val="left"/>
    </w:pPr>
    <w:rPr>
      <w:sz w:val="24"/>
      <w:szCs w:val="20"/>
    </w:rPr>
  </w:style>
  <w:style w:type="paragraph" w:customStyle="1" w:styleId="Body-noindent">
    <w:name w:val="Body-no indent"/>
    <w:next w:val="af1"/>
    <w:qFormat/>
    <w:pPr>
      <w:widowControl w:val="0"/>
      <w:tabs>
        <w:tab w:val="left" w:pos="7920"/>
      </w:tabs>
      <w:spacing w:after="120" w:line="280" w:lineRule="exact"/>
      <w:ind w:right="-14" w:firstLineChars="200" w:firstLine="200"/>
    </w:pPr>
    <w:rPr>
      <w:rFonts w:ascii="Arial" w:hAnsi="Arial"/>
      <w:sz w:val="19"/>
      <w:lang w:eastAsia="en-US"/>
    </w:rPr>
  </w:style>
  <w:style w:type="paragraph" w:customStyle="1" w:styleId="2ffb">
    <w:name w:val="首行缩进: 2 字符"/>
    <w:basedOn w:val="af1"/>
    <w:qFormat/>
    <w:pPr>
      <w:widowControl/>
      <w:spacing w:line="413" w:lineRule="auto"/>
      <w:ind w:firstLineChars="200" w:firstLine="480"/>
      <w:jc w:val="left"/>
    </w:pPr>
    <w:rPr>
      <w:rFonts w:ascii="宋体" w:hAnsi="宋体"/>
      <w:sz w:val="24"/>
      <w:szCs w:val="20"/>
    </w:rPr>
  </w:style>
  <w:style w:type="paragraph" w:customStyle="1" w:styleId="CharCharCharCharCharCharCharCharCharChar0">
    <w:name w:val="Char 正文 Char Char Char Char Char Char Char Char Char"/>
    <w:basedOn w:val="af1"/>
    <w:qFormat/>
    <w:pPr>
      <w:widowControl/>
      <w:snapToGrid w:val="0"/>
      <w:spacing w:before="240" w:after="240" w:line="348" w:lineRule="auto"/>
      <w:jc w:val="left"/>
    </w:pPr>
    <w:rPr>
      <w:rFonts w:ascii="Tahoma" w:hAnsi="Tahoma"/>
      <w:b/>
      <w:kern w:val="44"/>
      <w:sz w:val="24"/>
      <w:szCs w:val="20"/>
    </w:rPr>
  </w:style>
  <w:style w:type="paragraph" w:customStyle="1" w:styleId="testChar">
    <w:name w:val="test Char"/>
    <w:basedOn w:val="af1"/>
    <w:qFormat/>
    <w:pPr>
      <w:widowControl/>
      <w:spacing w:line="413" w:lineRule="auto"/>
      <w:ind w:left="420" w:firstLineChars="200" w:firstLine="480"/>
      <w:jc w:val="left"/>
    </w:pPr>
    <w:rPr>
      <w:rFonts w:ascii="宋体" w:hAnsi="宋体"/>
      <w:color w:val="000000"/>
      <w:kern w:val="0"/>
      <w:sz w:val="24"/>
    </w:rPr>
  </w:style>
  <w:style w:type="paragraph" w:customStyle="1" w:styleId="xl76">
    <w:name w:val="xl76"/>
    <w:basedOn w:val="af1"/>
    <w:qFormat/>
    <w:pPr>
      <w:widowControl/>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jc w:val="center"/>
    </w:pPr>
    <w:rPr>
      <w:rFonts w:ascii="宋体" w:hAnsi="宋体" w:cs="宋体"/>
      <w:b/>
      <w:bCs/>
      <w:kern w:val="0"/>
      <w:sz w:val="24"/>
    </w:rPr>
  </w:style>
  <w:style w:type="paragraph" w:customStyle="1" w:styleId="xl47">
    <w:name w:val="xl47"/>
    <w:basedOn w:val="af1"/>
    <w:qFormat/>
    <w:pPr>
      <w:widowControl/>
      <w:pBdr>
        <w:top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xl169">
    <w:name w:val="xl169"/>
    <w:basedOn w:val="af1"/>
    <w:qFormat/>
    <w:pPr>
      <w:widowControl/>
      <w:pBdr>
        <w:left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110">
    <w:name w:val="xl110"/>
    <w:basedOn w:val="af1"/>
    <w:qFormat/>
    <w:pPr>
      <w:widowControl/>
      <w:pBdr>
        <w:top w:val="single" w:sz="4" w:space="0" w:color="auto"/>
        <w:left w:val="single" w:sz="4" w:space="0" w:color="auto"/>
      </w:pBdr>
      <w:spacing w:before="100" w:beforeAutospacing="1" w:after="100" w:afterAutospacing="1"/>
      <w:jc w:val="left"/>
      <w:textAlignment w:val="center"/>
    </w:pPr>
    <w:rPr>
      <w:kern w:val="0"/>
      <w:sz w:val="20"/>
      <w:szCs w:val="20"/>
    </w:rPr>
  </w:style>
  <w:style w:type="paragraph" w:customStyle="1" w:styleId="xl79">
    <w:name w:val="xl79"/>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xl141">
    <w:name w:val="xl14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50">
    <w:name w:val="xl5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contentparagraph">
    <w:name w:val="contentparagraph"/>
    <w:basedOn w:val="af1"/>
    <w:qFormat/>
    <w:pPr>
      <w:widowControl/>
      <w:spacing w:before="100" w:beforeAutospacing="1" w:after="100" w:afterAutospacing="1" w:line="413" w:lineRule="auto"/>
      <w:ind w:firstLine="480"/>
      <w:jc w:val="left"/>
      <w:textAlignment w:val="center"/>
    </w:pPr>
    <w:rPr>
      <w:rFonts w:ascii="ˎ̥" w:hAnsi="ˎ̥" w:cs="宋体"/>
      <w:color w:val="000000"/>
      <w:kern w:val="0"/>
      <w:sz w:val="18"/>
      <w:szCs w:val="18"/>
    </w:rPr>
  </w:style>
  <w:style w:type="paragraph" w:customStyle="1" w:styleId="afffffffffffff">
    <w:name w:val="正文表标题"/>
    <w:basedOn w:val="afffffffff2"/>
    <w:qFormat/>
    <w:pPr>
      <w:widowControl w:val="0"/>
      <w:tabs>
        <w:tab w:val="clear" w:pos="360"/>
      </w:tabs>
      <w:spacing w:beforeLines="50"/>
      <w:ind w:left="0" w:firstLine="0"/>
    </w:pPr>
    <w:rPr>
      <w:rFonts w:ascii="Times New Roman" w:eastAsia="宋体"/>
      <w:b/>
      <w:bCs/>
      <w:kern w:val="2"/>
      <w:szCs w:val="24"/>
    </w:rPr>
  </w:style>
  <w:style w:type="paragraph" w:customStyle="1" w:styleId="P1">
    <w:name w:val="P1"/>
    <w:basedOn w:val="af1"/>
    <w:qFormat/>
    <w:pPr>
      <w:widowControl/>
      <w:spacing w:line="288" w:lineRule="auto"/>
      <w:ind w:firstLine="425"/>
      <w:jc w:val="left"/>
    </w:pPr>
    <w:rPr>
      <w:sz w:val="24"/>
    </w:rPr>
  </w:style>
  <w:style w:type="paragraph" w:customStyle="1" w:styleId="a6">
    <w:name w:val="表注"/>
    <w:basedOn w:val="af1"/>
    <w:next w:val="af1"/>
    <w:qFormat/>
    <w:pPr>
      <w:keepNext/>
      <w:widowControl/>
      <w:numPr>
        <w:numId w:val="37"/>
      </w:numPr>
      <w:adjustRightInd w:val="0"/>
      <w:spacing w:line="413" w:lineRule="auto"/>
      <w:ind w:firstLine="0"/>
      <w:jc w:val="left"/>
      <w:textAlignment w:val="baseline"/>
      <w:outlineLvl w:val="5"/>
    </w:pPr>
    <w:rPr>
      <w:kern w:val="0"/>
      <w:sz w:val="24"/>
      <w:szCs w:val="20"/>
    </w:rPr>
  </w:style>
  <w:style w:type="paragraph" w:customStyle="1" w:styleId="3Char5GB2312">
    <w:name w:val="样式 标题 3 Char5 + 仿宋_GB2312 非加粗 段后: 自动"/>
    <w:basedOn w:val="3"/>
    <w:qFormat/>
    <w:pPr>
      <w:widowControl/>
      <w:numPr>
        <w:ilvl w:val="0"/>
        <w:numId w:val="0"/>
      </w:numPr>
      <w:tabs>
        <w:tab w:val="left" w:pos="0"/>
        <w:tab w:val="left" w:pos="567"/>
      </w:tabs>
      <w:spacing w:beforeLines="0" w:before="100" w:beforeAutospacing="1" w:after="100" w:afterAutospacing="1" w:line="360" w:lineRule="auto"/>
      <w:ind w:left="1189" w:hanging="709"/>
    </w:pPr>
    <w:rPr>
      <w:rFonts w:ascii="仿宋_GB2312" w:eastAsia="黑体" w:cs="宋体"/>
      <w:bCs w:val="0"/>
      <w:sz w:val="24"/>
      <w:szCs w:val="20"/>
    </w:rPr>
  </w:style>
  <w:style w:type="paragraph" w:customStyle="1" w:styleId="Style1">
    <w:name w:val="Style1"/>
    <w:basedOn w:val="af1"/>
    <w:qFormat/>
    <w:pPr>
      <w:widowControl/>
      <w:overflowPunct w:val="0"/>
      <w:autoSpaceDE w:val="0"/>
      <w:autoSpaceDN w:val="0"/>
      <w:adjustRightInd w:val="0"/>
      <w:spacing w:line="413" w:lineRule="auto"/>
      <w:jc w:val="left"/>
      <w:textAlignment w:val="baseline"/>
    </w:pPr>
    <w:rPr>
      <w:rFonts w:ascii="Arial" w:hAnsi="Arial"/>
      <w:kern w:val="0"/>
      <w:sz w:val="24"/>
      <w:szCs w:val="20"/>
    </w:rPr>
  </w:style>
  <w:style w:type="paragraph" w:customStyle="1" w:styleId="xl48">
    <w:name w:val="xl4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20"/>
      <w:szCs w:val="20"/>
    </w:rPr>
  </w:style>
  <w:style w:type="paragraph" w:customStyle="1" w:styleId="DefaultParagraphFontParaChar">
    <w:name w:val="Default Paragraph Font Para Char"/>
    <w:basedOn w:val="af1"/>
    <w:qFormat/>
    <w:pPr>
      <w:widowControl/>
      <w:spacing w:after="160" w:line="240" w:lineRule="exact"/>
      <w:jc w:val="left"/>
    </w:pPr>
    <w:rPr>
      <w:rFonts w:ascii="Verdana" w:hAnsi="Verdana"/>
      <w:kern w:val="0"/>
      <w:sz w:val="24"/>
      <w:szCs w:val="20"/>
      <w:lang w:eastAsia="en-US"/>
    </w:rPr>
  </w:style>
  <w:style w:type="paragraph" w:customStyle="1" w:styleId="xl165">
    <w:name w:val="xl165"/>
    <w:basedOn w:val="af1"/>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headingcom1">
    <w:name w:val="headingcom1"/>
    <w:basedOn w:val="af1"/>
    <w:next w:val="af1"/>
    <w:qFormat/>
    <w:pPr>
      <w:widowControl/>
      <w:tabs>
        <w:tab w:val="left" w:pos="576"/>
        <w:tab w:val="left" w:pos="720"/>
      </w:tabs>
      <w:spacing w:beforeLines="50" w:line="480" w:lineRule="auto"/>
      <w:ind w:left="576" w:hanging="576"/>
      <w:jc w:val="left"/>
      <w:outlineLvl w:val="0"/>
    </w:pPr>
    <w:rPr>
      <w:rFonts w:ascii="Arial Narrow" w:hAnsi="Arial Narrow"/>
      <w:b/>
      <w:kern w:val="0"/>
      <w:sz w:val="28"/>
      <w:szCs w:val="20"/>
      <w:lang w:eastAsia="en-US"/>
    </w:rPr>
  </w:style>
  <w:style w:type="paragraph" w:customStyle="1" w:styleId="afffffffffffff0">
    <w:name w:val="附录标题"/>
    <w:basedOn w:val="af1"/>
    <w:qFormat/>
    <w:pPr>
      <w:widowControl/>
      <w:shd w:val="clear" w:color="FFFFFF" w:fill="FFFFFF"/>
      <w:tabs>
        <w:tab w:val="left" w:pos="6405"/>
      </w:tabs>
      <w:spacing w:line="413" w:lineRule="auto"/>
      <w:ind w:right="210"/>
      <w:jc w:val="left"/>
      <w:outlineLvl w:val="0"/>
    </w:pPr>
    <w:rPr>
      <w:rFonts w:ascii="黑体" w:eastAsia="黑体"/>
      <w:kern w:val="0"/>
      <w:sz w:val="28"/>
    </w:rPr>
  </w:style>
  <w:style w:type="paragraph" w:customStyle="1" w:styleId="xl160">
    <w:name w:val="xl160"/>
    <w:basedOn w:val="af1"/>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xl84">
    <w:name w:val="xl8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35">
    <w:name w:val="xl35"/>
    <w:basedOn w:val="af1"/>
    <w:qFormat/>
    <w:pPr>
      <w:widowControl/>
      <w:pBdr>
        <w:bottom w:val="single" w:sz="4" w:space="0" w:color="auto"/>
      </w:pBdr>
      <w:spacing w:before="100" w:beforeAutospacing="1" w:after="100" w:afterAutospacing="1"/>
      <w:jc w:val="left"/>
    </w:pPr>
    <w:rPr>
      <w:rFonts w:ascii="宋体" w:hAnsi="宋体" w:cs="宋体"/>
      <w:kern w:val="0"/>
      <w:sz w:val="20"/>
      <w:szCs w:val="20"/>
    </w:rPr>
  </w:style>
  <w:style w:type="paragraph" w:customStyle="1" w:styleId="prop1">
    <w:name w:val="prop1"/>
    <w:basedOn w:val="41"/>
    <w:qFormat/>
    <w:pPr>
      <w:widowControl/>
      <w:tabs>
        <w:tab w:val="left" w:pos="-3780"/>
      </w:tabs>
      <w:spacing w:before="280" w:after="290" w:line="360" w:lineRule="auto"/>
      <w:ind w:left="-3780" w:hanging="420"/>
      <w:jc w:val="left"/>
    </w:pPr>
    <w:rPr>
      <w:rFonts w:ascii="Arial" w:eastAsia="黑体" w:hAnsi="Arial"/>
      <w:b/>
      <w:bCs w:val="0"/>
      <w:szCs w:val="20"/>
    </w:rPr>
  </w:style>
  <w:style w:type="paragraph" w:customStyle="1" w:styleId="xl90">
    <w:name w:val="xl9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kern w:val="0"/>
      <w:sz w:val="20"/>
      <w:szCs w:val="20"/>
    </w:rPr>
  </w:style>
  <w:style w:type="paragraph" w:customStyle="1" w:styleId="xl121">
    <w:name w:val="xl121"/>
    <w:basedOn w:val="af1"/>
    <w:qFormat/>
    <w:pPr>
      <w:widowControl/>
      <w:pBdr>
        <w:top w:val="single" w:sz="4" w:space="0" w:color="auto"/>
        <w:bottom w:val="single" w:sz="4" w:space="0" w:color="auto"/>
        <w:right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050">
    <w:name w:val="样式 普通正文 + 首行缩进:  0.5 厘米"/>
    <w:basedOn w:val="affffff4"/>
    <w:qFormat/>
    <w:pPr>
      <w:adjustRightInd/>
      <w:spacing w:before="0" w:after="0" w:line="300" w:lineRule="auto"/>
      <w:ind w:firstLine="454"/>
      <w:jc w:val="both"/>
      <w:textAlignment w:val="auto"/>
    </w:pPr>
    <w:rPr>
      <w:rFonts w:ascii="Times New Roman" w:hAnsi="Times New Roman" w:cs="宋体"/>
      <w:kern w:val="2"/>
      <w:szCs w:val="20"/>
    </w:rPr>
  </w:style>
  <w:style w:type="paragraph" w:customStyle="1" w:styleId="3f">
    <w:name w:val="！标题3"/>
    <w:basedOn w:val="af1"/>
    <w:qFormat/>
    <w:pPr>
      <w:widowControl/>
      <w:tabs>
        <w:tab w:val="left" w:pos="300"/>
      </w:tabs>
      <w:spacing w:beforeLines="100" w:afterLines="100"/>
      <w:jc w:val="left"/>
      <w:outlineLvl w:val="2"/>
    </w:pPr>
    <w:rPr>
      <w:rFonts w:ascii="Arial" w:hAnsi="Arial" w:cs="宋体"/>
      <w:b/>
      <w:bCs/>
      <w:kern w:val="0"/>
      <w:sz w:val="28"/>
      <w:szCs w:val="28"/>
    </w:rPr>
  </w:style>
  <w:style w:type="paragraph" w:customStyle="1" w:styleId="2ffc">
    <w:name w:val="附件标题2"/>
    <w:basedOn w:val="20"/>
    <w:qFormat/>
    <w:pPr>
      <w:widowControl/>
      <w:numPr>
        <w:ilvl w:val="0"/>
        <w:numId w:val="0"/>
      </w:numPr>
      <w:spacing w:beforeLines="0" w:before="120" w:after="120" w:line="360" w:lineRule="auto"/>
      <w:ind w:rightChars="0" w:right="0"/>
      <w:jc w:val="left"/>
    </w:pPr>
    <w:rPr>
      <w:rFonts w:ascii="Arial" w:eastAsia="黑体" w:hAnsi="Arial"/>
      <w:b/>
      <w:sz w:val="32"/>
    </w:rPr>
  </w:style>
  <w:style w:type="paragraph" w:customStyle="1" w:styleId="xl112">
    <w:name w:val="xl11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175">
    <w:name w:val="xl175"/>
    <w:basedOn w:val="af1"/>
    <w:qFormat/>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afffffffffffff1">
    <w:name w:val="封面标注"/>
    <w:basedOn w:val="af1"/>
    <w:next w:val="af1"/>
    <w:qFormat/>
    <w:pPr>
      <w:widowControl/>
      <w:spacing w:beforeLines="50"/>
      <w:ind w:firstLineChars="2600" w:firstLine="2600"/>
      <w:jc w:val="left"/>
    </w:pPr>
    <w:rPr>
      <w:rFonts w:eastAsia="黑体"/>
      <w:b/>
      <w:sz w:val="24"/>
    </w:rPr>
  </w:style>
  <w:style w:type="paragraph" w:customStyle="1" w:styleId="1fd">
    <w:name w:val="日期1"/>
    <w:basedOn w:val="af1"/>
    <w:qFormat/>
    <w:pPr>
      <w:widowControl/>
      <w:spacing w:before="100" w:beforeAutospacing="1" w:after="100" w:afterAutospacing="1" w:line="413" w:lineRule="auto"/>
      <w:ind w:firstLineChars="200" w:firstLine="200"/>
      <w:jc w:val="left"/>
    </w:pPr>
    <w:rPr>
      <w:rFonts w:ascii="宋体" w:hAnsi="宋体"/>
      <w:kern w:val="0"/>
      <w:sz w:val="24"/>
      <w:szCs w:val="20"/>
    </w:rPr>
  </w:style>
  <w:style w:type="paragraph" w:customStyle="1" w:styleId="xl66">
    <w:name w:val="xl66"/>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GB231215">
    <w:name w:val="样式 仿宋_GB2312 行距: 1.5 倍行距"/>
    <w:basedOn w:val="af1"/>
    <w:qFormat/>
    <w:pPr>
      <w:widowControl/>
      <w:adjustRightInd w:val="0"/>
      <w:snapToGrid w:val="0"/>
      <w:spacing w:line="520" w:lineRule="exact"/>
      <w:ind w:firstLineChars="200" w:firstLine="560"/>
      <w:jc w:val="left"/>
    </w:pPr>
    <w:rPr>
      <w:rFonts w:eastAsia="仿宋_GB2312"/>
      <w:sz w:val="28"/>
      <w:szCs w:val="20"/>
    </w:rPr>
  </w:style>
  <w:style w:type="paragraph" w:customStyle="1" w:styleId="TableHeading">
    <w:name w:val="Table Heading"/>
    <w:basedOn w:val="TableText"/>
    <w:qFormat/>
    <w:pPr>
      <w:keepLines/>
      <w:overflowPunct w:val="0"/>
      <w:autoSpaceDE w:val="0"/>
      <w:autoSpaceDN w:val="0"/>
      <w:adjustRightInd w:val="0"/>
      <w:spacing w:before="120" w:after="120" w:line="240" w:lineRule="auto"/>
      <w:ind w:firstLineChars="0" w:firstLine="0"/>
      <w:textAlignment w:val="baseline"/>
    </w:pPr>
    <w:rPr>
      <w:rFonts w:ascii="Book Antiqua" w:hAnsi="Book Antiqua"/>
      <w:b/>
      <w:sz w:val="16"/>
    </w:rPr>
  </w:style>
  <w:style w:type="paragraph" w:customStyle="1" w:styleId="afffffffffffff2">
    <w:name w:val="附图标题"/>
    <w:basedOn w:val="af1"/>
    <w:next w:val="af8"/>
    <w:qFormat/>
    <w:pPr>
      <w:keepNext/>
      <w:widowControl/>
      <w:tabs>
        <w:tab w:val="left" w:pos="1142"/>
        <w:tab w:val="left" w:pos="1320"/>
      </w:tabs>
      <w:spacing w:afterLines="100"/>
      <w:ind w:left="1320" w:hanging="420"/>
      <w:jc w:val="center"/>
    </w:pPr>
    <w:rPr>
      <w:rFonts w:ascii="Arial" w:eastAsia="黑体" w:hAnsi="Arial"/>
      <w:b/>
      <w:sz w:val="18"/>
      <w:szCs w:val="20"/>
    </w:rPr>
  </w:style>
  <w:style w:type="paragraph" w:customStyle="1" w:styleId="xl127">
    <w:name w:val="xl12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ParaChar">
    <w:name w:val="默认段落字体 Para Char"/>
    <w:basedOn w:val="af1"/>
    <w:qFormat/>
    <w:pPr>
      <w:widowControl/>
      <w:adjustRightInd w:val="0"/>
      <w:spacing w:line="413" w:lineRule="auto"/>
      <w:jc w:val="left"/>
    </w:pPr>
    <w:rPr>
      <w:kern w:val="0"/>
      <w:sz w:val="24"/>
      <w:szCs w:val="20"/>
    </w:rPr>
  </w:style>
  <w:style w:type="paragraph" w:customStyle="1" w:styleId="afffffffffffff3">
    <w:name w:val="表中字"/>
    <w:basedOn w:val="af1"/>
    <w:qFormat/>
    <w:pPr>
      <w:widowControl/>
      <w:jc w:val="left"/>
    </w:pPr>
    <w:rPr>
      <w:sz w:val="24"/>
    </w:rPr>
  </w:style>
  <w:style w:type="paragraph" w:customStyle="1" w:styleId="24">
    <w:name w:val="编号2"/>
    <w:basedOn w:val="af1"/>
    <w:qFormat/>
    <w:pPr>
      <w:widowControl/>
      <w:numPr>
        <w:numId w:val="38"/>
      </w:numPr>
      <w:adjustRightInd w:val="0"/>
      <w:jc w:val="left"/>
    </w:pPr>
    <w:rPr>
      <w:rFonts w:ascii="仿宋_GB2312" w:eastAsia="仿宋_GB2312" w:hAnsi="宋体" w:cs="宋体"/>
      <w:sz w:val="32"/>
      <w:szCs w:val="32"/>
    </w:rPr>
  </w:style>
  <w:style w:type="paragraph" w:customStyle="1" w:styleId="5H55l4h5SecondSubheadingdashdsdddash1ds1dd1da">
    <w:name w:val="样式 标题 5H55l4h5Second Subheadingdashdsdddash1ds1dd1da..."/>
    <w:basedOn w:val="51"/>
    <w:qFormat/>
    <w:pPr>
      <w:widowControl/>
      <w:spacing w:line="377" w:lineRule="auto"/>
      <w:ind w:leftChars="-50" w:left="959" w:hanging="1009"/>
      <w:jc w:val="left"/>
    </w:pPr>
    <w:rPr>
      <w:kern w:val="0"/>
    </w:rPr>
  </w:style>
  <w:style w:type="paragraph" w:customStyle="1" w:styleId="afffffffffffff4">
    <w:name w:val="源代码"/>
    <w:basedOn w:val="af1"/>
    <w:qFormat/>
    <w:pPr>
      <w:widowControl/>
      <w:shd w:val="clear" w:color="auto" w:fill="CCCCCC"/>
      <w:ind w:firstLine="420"/>
      <w:jc w:val="left"/>
    </w:pPr>
    <w:rPr>
      <w:i/>
      <w:sz w:val="18"/>
      <w:szCs w:val="20"/>
    </w:rPr>
  </w:style>
  <w:style w:type="table" w:customStyle="1" w:styleId="4-51">
    <w:name w:val="网格表 4 - 着色 51"/>
    <w:basedOn w:val="af3"/>
    <w:uiPriority w:val="49"/>
    <w:qFormat/>
    <w:rPr>
      <w:rFonts w:ascii="Calibri" w:hAnsi="Calibri"/>
      <w:kern w:val="2"/>
      <w:sz w:val="21"/>
      <w:szCs w:val="22"/>
    </w:rPr>
    <w:tblPr>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l2br w:val="nil"/>
          <w:tr2bl w:val="nil"/>
        </w:tcBorders>
        <w:shd w:val="clear" w:color="auto" w:fill="4BACC6"/>
      </w:tcPr>
    </w:tblStylePr>
    <w:tblStylePr w:type="lastRow">
      <w:rPr>
        <w:b/>
        <w:bCs/>
      </w:rPr>
      <w:tblPr/>
      <w:tcPr>
        <w:tcBorders>
          <w:top w:val="double" w:sz="4" w:space="0" w:color="4BACC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5-11">
    <w:name w:val="网格表 5 深色 - 着色 11"/>
    <w:basedOn w:val="af3"/>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4F81BD"/>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4F81BD"/>
      </w:tcPr>
    </w:tblStylePr>
    <w:tblStylePr w:type="lastCol">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paragraph" w:customStyle="1" w:styleId="4f">
    <w:name w:val="标4"/>
    <w:basedOn w:val="af1"/>
    <w:uiPriority w:val="99"/>
    <w:qFormat/>
    <w:pPr>
      <w:adjustRightInd w:val="0"/>
      <w:spacing w:before="240" w:after="360" w:line="240" w:lineRule="exact"/>
      <w:outlineLvl w:val="3"/>
    </w:pPr>
    <w:rPr>
      <w:rFonts w:ascii="Arial" w:hAnsi="Arial" w:cs="Arial"/>
      <w:b/>
      <w:bCs/>
      <w:kern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1785</Words>
  <Characters>2410</Characters>
  <Application>Microsoft Office Word</Application>
  <DocSecurity>0</DocSecurity>
  <Lines>185</Lines>
  <Paragraphs>139</Paragraphs>
  <ScaleCrop>false</ScaleCrop>
  <Company>Lenovo</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可欣 杨</cp:lastModifiedBy>
  <cp:revision>924</cp:revision>
  <cp:lastPrinted>2020-09-11T07:19:00Z</cp:lastPrinted>
  <dcterms:created xsi:type="dcterms:W3CDTF">2018-11-26T02:48:00Z</dcterms:created>
  <dcterms:modified xsi:type="dcterms:W3CDTF">2025-10-16T08:19:00Z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8C1D061A7E444635ADAE813D20A3A0E3_13</vt:lpwstr>
  </property>
</Properties>
</file>